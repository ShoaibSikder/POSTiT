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66755705"/>
        <w:docPartObj>
          <w:docPartGallery w:val="Cover Pages"/>
          <w:docPartUnique/>
        </w:docPartObj>
      </w:sdtPr>
      <w:sdtEndPr>
        <w:rPr>
          <w:rFonts w:asciiTheme="majorHAnsi" w:eastAsiaTheme="majorEastAsia" w:hAnsiTheme="majorHAnsi" w:cstheme="majorBidi"/>
          <w:b/>
          <w:bCs/>
          <w:color w:val="000000"/>
          <w:sz w:val="28"/>
        </w:rPr>
      </w:sdtEndPr>
      <w:sdtContent>
        <w:p w14:paraId="1647FB0B" w14:textId="5A0B779A" w:rsidR="00005C58" w:rsidRDefault="00005C58">
          <w:pPr>
            <w:pStyle w:val="NoSpacing"/>
            <w:spacing w:before="1540" w:after="240"/>
            <w:jc w:val="center"/>
            <w:rPr>
              <w:color w:val="4F81BD" w:themeColor="accent1"/>
            </w:rPr>
          </w:pPr>
          <w:r>
            <w:rPr>
              <w:noProof/>
              <w:color w:val="4F81BD" w:themeColor="accent1"/>
            </w:rPr>
            <w:drawing>
              <wp:inline distT="0" distB="0" distL="0" distR="0" wp14:anchorId="37655829" wp14:editId="45F3DB7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8455149A401F4BE4A55ED85E0BD3C98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769DF9" w14:textId="3C89FBDF" w:rsidR="00005C58" w:rsidRDefault="00005C58">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Postit Project Documentation</w:t>
              </w:r>
            </w:p>
          </w:sdtContent>
        </w:sdt>
        <w:p w14:paraId="7B975682" w14:textId="53357F53" w:rsidR="00005C58" w:rsidRDefault="00005C58">
          <w:pPr>
            <w:pStyle w:val="NoSpacing"/>
            <w:jc w:val="center"/>
            <w:rPr>
              <w:color w:val="4F81BD" w:themeColor="accent1"/>
              <w:sz w:val="28"/>
              <w:szCs w:val="28"/>
            </w:rPr>
          </w:pPr>
          <w:sdt>
            <w:sdtPr>
              <w:rPr>
                <w:color w:val="4F81BD" w:themeColor="accent1"/>
                <w:sz w:val="28"/>
                <w:szCs w:val="28"/>
              </w:rPr>
              <w:alias w:val="Subtitle"/>
              <w:tag w:val=""/>
              <w:id w:val="328029620"/>
              <w:placeholder>
                <w:docPart w:val="5657FE5833194F8891B8CEC91D68DB86"/>
              </w:placeholder>
              <w:dataBinding w:prefixMappings="xmlns:ns0='http://purl.org/dc/elements/1.1/' xmlns:ns1='http://schemas.openxmlformats.org/package/2006/metadata/core-properties' " w:xpath="/ns1:coreProperties[1]/ns0:subject[1]" w:storeItemID="{6C3C8BC8-F283-45AE-878A-BAB7291924A1}"/>
              <w:text/>
            </w:sdtPr>
            <w:sdtContent>
              <w:r w:rsidRPr="00005C58">
                <w:rPr>
                  <w:color w:val="4F81BD" w:themeColor="accent1"/>
                  <w:sz w:val="28"/>
                  <w:szCs w:val="28"/>
                </w:rPr>
                <w:t>Code Alpha</w:t>
              </w:r>
            </w:sdtContent>
          </w:sdt>
        </w:p>
        <w:p w14:paraId="77DEBF7F" w14:textId="77777777" w:rsidR="00005C58" w:rsidRDefault="00005C58">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7216" behindDoc="0" locked="0" layoutInCell="1" allowOverlap="1" wp14:anchorId="37370B0B" wp14:editId="55AF824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2T00:00:00Z">
                                    <w:dateFormat w:val="MMMM d, yyyy"/>
                                    <w:lid w:val="en-US"/>
                                    <w:storeMappedDataAs w:val="dateTime"/>
                                    <w:calendar w:val="gregorian"/>
                                  </w:date>
                                </w:sdtPr>
                                <w:sdtContent>
                                  <w:p w14:paraId="544410C4" w14:textId="19CDDBBA" w:rsidR="00005C58" w:rsidRDefault="00005C58">
                                    <w:pPr>
                                      <w:pStyle w:val="NoSpacing"/>
                                      <w:spacing w:after="40"/>
                                      <w:jc w:val="center"/>
                                      <w:rPr>
                                        <w:caps/>
                                        <w:color w:val="4F81BD" w:themeColor="accent1"/>
                                        <w:sz w:val="28"/>
                                        <w:szCs w:val="28"/>
                                      </w:rPr>
                                    </w:pPr>
                                    <w:r>
                                      <w:rPr>
                                        <w:caps/>
                                        <w:color w:val="4F81BD" w:themeColor="accent1"/>
                                        <w:sz w:val="28"/>
                                        <w:szCs w:val="28"/>
                                      </w:rPr>
                                      <w:t>October 22, 2026</w:t>
                                    </w:r>
                                  </w:p>
                                </w:sdtContent>
                              </w:sdt>
                              <w:p w14:paraId="524407FE" w14:textId="06136F93" w:rsidR="00005C58" w:rsidRDefault="00005C58">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Code alpha</w:t>
                                    </w:r>
                                  </w:sdtContent>
                                </w:sdt>
                              </w:p>
                              <w:p w14:paraId="16F37E7B" w14:textId="4D89AD22" w:rsidR="00005C58" w:rsidRDefault="00005C58">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Lu</w:t>
                                    </w:r>
                                    <w:r w:rsidR="000406DF">
                                      <w:rPr>
                                        <w:color w:val="4F81BD" w:themeColor="accent1"/>
                                      </w:rPr>
                                      <w:t>c</w:t>
                                    </w:r>
                                    <w:r>
                                      <w:rPr>
                                        <w:color w:val="4F81BD" w:themeColor="accent1"/>
                                      </w:rPr>
                                      <w:t>k</w:t>
                                    </w:r>
                                    <w:r w:rsidR="000406DF">
                                      <w:rPr>
                                        <w:color w:val="4F81BD" w:themeColor="accent1"/>
                                      </w:rPr>
                                      <w:t>n</w:t>
                                    </w:r>
                                    <w:r>
                                      <w:rPr>
                                        <w:color w:val="4F81BD" w:themeColor="accent1"/>
                                      </w:rPr>
                                      <w:t>ow, India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370B0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72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2T00:00:00Z">
                              <w:dateFormat w:val="MMMM d, yyyy"/>
                              <w:lid w:val="en-US"/>
                              <w:storeMappedDataAs w:val="dateTime"/>
                              <w:calendar w:val="gregorian"/>
                            </w:date>
                          </w:sdtPr>
                          <w:sdtContent>
                            <w:p w14:paraId="544410C4" w14:textId="19CDDBBA" w:rsidR="00005C58" w:rsidRDefault="00005C58">
                              <w:pPr>
                                <w:pStyle w:val="NoSpacing"/>
                                <w:spacing w:after="40"/>
                                <w:jc w:val="center"/>
                                <w:rPr>
                                  <w:caps/>
                                  <w:color w:val="4F81BD" w:themeColor="accent1"/>
                                  <w:sz w:val="28"/>
                                  <w:szCs w:val="28"/>
                                </w:rPr>
                              </w:pPr>
                              <w:r>
                                <w:rPr>
                                  <w:caps/>
                                  <w:color w:val="4F81BD" w:themeColor="accent1"/>
                                  <w:sz w:val="28"/>
                                  <w:szCs w:val="28"/>
                                </w:rPr>
                                <w:t>October 22, 2026</w:t>
                              </w:r>
                            </w:p>
                          </w:sdtContent>
                        </w:sdt>
                        <w:p w14:paraId="524407FE" w14:textId="06136F93" w:rsidR="00005C58" w:rsidRDefault="00005C58">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Code alpha</w:t>
                              </w:r>
                            </w:sdtContent>
                          </w:sdt>
                        </w:p>
                        <w:p w14:paraId="16F37E7B" w14:textId="4D89AD22" w:rsidR="00005C58" w:rsidRDefault="00005C58">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Lu</w:t>
                              </w:r>
                              <w:r w:rsidR="000406DF">
                                <w:rPr>
                                  <w:color w:val="4F81BD" w:themeColor="accent1"/>
                                </w:rPr>
                                <w:t>c</w:t>
                              </w:r>
                              <w:r>
                                <w:rPr>
                                  <w:color w:val="4F81BD" w:themeColor="accent1"/>
                                </w:rPr>
                                <w:t>k</w:t>
                              </w:r>
                              <w:r w:rsidR="000406DF">
                                <w:rPr>
                                  <w:color w:val="4F81BD" w:themeColor="accent1"/>
                                </w:rPr>
                                <w:t>n</w:t>
                              </w:r>
                              <w:r>
                                <w:rPr>
                                  <w:color w:val="4F81BD" w:themeColor="accent1"/>
                                </w:rPr>
                                <w:t>ow, India</w:t>
                              </w:r>
                            </w:sdtContent>
                          </w:sdt>
                        </w:p>
                      </w:txbxContent>
                    </v:textbox>
                    <w10:wrap anchorx="margin" anchory="page"/>
                  </v:shape>
                </w:pict>
              </mc:Fallback>
            </mc:AlternateContent>
          </w:r>
          <w:r>
            <w:rPr>
              <w:noProof/>
              <w:color w:val="4F81BD" w:themeColor="accent1"/>
            </w:rPr>
            <w:drawing>
              <wp:inline distT="0" distB="0" distL="0" distR="0" wp14:anchorId="4925E377" wp14:editId="4D9427D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DC1E87" w14:textId="4BA5E94F" w:rsidR="00005C58" w:rsidRDefault="00005C58">
          <w:pPr>
            <w:spacing w:after="0" w:line="240" w:lineRule="auto"/>
            <w:rPr>
              <w:rFonts w:asciiTheme="majorHAnsi" w:eastAsiaTheme="majorEastAsia" w:hAnsiTheme="majorHAnsi" w:cstheme="majorBidi"/>
              <w:b/>
              <w:bCs/>
              <w:color w:val="000000"/>
              <w:sz w:val="28"/>
            </w:rPr>
          </w:pPr>
          <w:r>
            <w:rPr>
              <w:rFonts w:asciiTheme="majorHAnsi" w:eastAsiaTheme="majorEastAsia" w:hAnsiTheme="majorHAnsi" w:cstheme="majorBidi"/>
              <w:b/>
              <w:bCs/>
              <w:color w:val="000000"/>
              <w:sz w:val="28"/>
            </w:rPr>
            <w:br w:type="page"/>
          </w:r>
        </w:p>
      </w:sdtContent>
    </w:sdt>
    <w:p w14:paraId="73C1E681" w14:textId="5A2000B4" w:rsidR="008B7B17" w:rsidRDefault="00B04653">
      <w:pPr>
        <w:pStyle w:val="Heading2"/>
        <w:jc w:val="center"/>
      </w:pPr>
      <w:bookmarkStart w:id="0" w:name="_Toc243528198"/>
      <w:r>
        <w:rPr>
          <w:rFonts w:ascii="Segoe UI Emoji" w:hAnsi="Segoe UI Emoji" w:cs="Segoe UI Emoji"/>
        </w:rPr>
        <w:lastRenderedPageBreak/>
        <w:t>💬</w:t>
      </w:r>
      <w:r>
        <w:t xml:space="preserve"> Postit</w:t>
      </w:r>
      <w:bookmarkEnd w:id="0"/>
    </w:p>
    <w:p w14:paraId="0CC284BA" w14:textId="7343FE21" w:rsidR="00486754" w:rsidRDefault="00A24FCD" w:rsidP="00486754">
      <w:pPr>
        <w:jc w:val="center"/>
      </w:pPr>
      <w:r>
        <w:t>Project Documentation</w:t>
      </w:r>
    </w:p>
    <w:p w14:paraId="2D54F085" w14:textId="76053166" w:rsidR="005703FC" w:rsidRDefault="005703FC">
      <w:pPr>
        <w:pStyle w:val="TOC2"/>
        <w:tabs>
          <w:tab w:val="right" w:leader="dot" w:pos="9350"/>
        </w:tabs>
        <w:rPr>
          <w:smallCaps w:val="0"/>
          <w:noProof/>
          <w:sz w:val="22"/>
          <w:szCs w:val="22"/>
          <w:lang w:val="en-AE" w:eastAsia="en-AE"/>
        </w:rPr>
      </w:pPr>
      <w:r>
        <w:fldChar w:fldCharType="begin"/>
      </w:r>
      <w:r>
        <w:instrText xml:space="preserve"> TOC \o "1-3" \h \z \u </w:instrText>
      </w:r>
      <w:r>
        <w:fldChar w:fldCharType="separate"/>
      </w:r>
      <w:hyperlink w:anchor="_Toc243528198" w:history="1">
        <w:r w:rsidRPr="00C71B2A">
          <w:rPr>
            <w:rStyle w:val="Hyperlink"/>
            <w:rFonts w:ascii="Segoe UI Emoji" w:hAnsi="Segoe UI Emoji" w:cs="Segoe UI Emoji"/>
            <w:noProof/>
          </w:rPr>
          <w:t>💬</w:t>
        </w:r>
        <w:r w:rsidRPr="00C71B2A">
          <w:rPr>
            <w:rStyle w:val="Hyperlink"/>
            <w:noProof/>
          </w:rPr>
          <w:t xml:space="preserve"> Postit</w:t>
        </w:r>
        <w:r>
          <w:rPr>
            <w:noProof/>
            <w:webHidden/>
          </w:rPr>
          <w:tab/>
        </w:r>
        <w:r>
          <w:rPr>
            <w:noProof/>
            <w:webHidden/>
          </w:rPr>
          <w:fldChar w:fldCharType="begin"/>
        </w:r>
        <w:r>
          <w:rPr>
            <w:noProof/>
            <w:webHidden/>
          </w:rPr>
          <w:instrText xml:space="preserve"> PAGEREF _Toc243528198 \h </w:instrText>
        </w:r>
        <w:r>
          <w:rPr>
            <w:noProof/>
            <w:webHidden/>
          </w:rPr>
        </w:r>
        <w:r>
          <w:rPr>
            <w:noProof/>
            <w:webHidden/>
          </w:rPr>
          <w:fldChar w:fldCharType="separate"/>
        </w:r>
        <w:r>
          <w:rPr>
            <w:noProof/>
            <w:webHidden/>
          </w:rPr>
          <w:t>1</w:t>
        </w:r>
        <w:r>
          <w:rPr>
            <w:noProof/>
            <w:webHidden/>
          </w:rPr>
          <w:fldChar w:fldCharType="end"/>
        </w:r>
      </w:hyperlink>
    </w:p>
    <w:p w14:paraId="2E9BDFA8" w14:textId="76C84FD1" w:rsidR="005703FC" w:rsidRDefault="005703FC">
      <w:pPr>
        <w:pStyle w:val="TOC2"/>
        <w:tabs>
          <w:tab w:val="right" w:leader="dot" w:pos="9350"/>
        </w:tabs>
        <w:rPr>
          <w:smallCaps w:val="0"/>
          <w:noProof/>
          <w:sz w:val="22"/>
          <w:szCs w:val="22"/>
          <w:lang w:val="en-AE" w:eastAsia="en-AE"/>
        </w:rPr>
      </w:pPr>
      <w:hyperlink w:anchor="_Toc243528199" w:history="1">
        <w:r w:rsidRPr="00C71B2A">
          <w:rPr>
            <w:rStyle w:val="Hyperlink"/>
            <w:noProof/>
          </w:rPr>
          <w:t>1. Executive Summary</w:t>
        </w:r>
        <w:r>
          <w:rPr>
            <w:noProof/>
            <w:webHidden/>
          </w:rPr>
          <w:tab/>
        </w:r>
        <w:r>
          <w:rPr>
            <w:noProof/>
            <w:webHidden/>
          </w:rPr>
          <w:fldChar w:fldCharType="begin"/>
        </w:r>
        <w:r>
          <w:rPr>
            <w:noProof/>
            <w:webHidden/>
          </w:rPr>
          <w:instrText xml:space="preserve"> PAGEREF _Toc243528199 \h </w:instrText>
        </w:r>
        <w:r>
          <w:rPr>
            <w:noProof/>
            <w:webHidden/>
          </w:rPr>
        </w:r>
        <w:r>
          <w:rPr>
            <w:noProof/>
            <w:webHidden/>
          </w:rPr>
          <w:fldChar w:fldCharType="separate"/>
        </w:r>
        <w:r>
          <w:rPr>
            <w:noProof/>
            <w:webHidden/>
          </w:rPr>
          <w:t>3</w:t>
        </w:r>
        <w:r>
          <w:rPr>
            <w:noProof/>
            <w:webHidden/>
          </w:rPr>
          <w:fldChar w:fldCharType="end"/>
        </w:r>
      </w:hyperlink>
    </w:p>
    <w:p w14:paraId="2CDFF27F" w14:textId="7D9A150D" w:rsidR="005703FC" w:rsidRDefault="005703FC">
      <w:pPr>
        <w:pStyle w:val="TOC2"/>
        <w:tabs>
          <w:tab w:val="right" w:leader="dot" w:pos="9350"/>
        </w:tabs>
        <w:rPr>
          <w:smallCaps w:val="0"/>
          <w:noProof/>
          <w:sz w:val="22"/>
          <w:szCs w:val="22"/>
          <w:lang w:val="en-AE" w:eastAsia="en-AE"/>
        </w:rPr>
      </w:pPr>
      <w:hyperlink w:anchor="_Toc243528200" w:history="1">
        <w:r w:rsidRPr="00C71B2A">
          <w:rPr>
            <w:rStyle w:val="Hyperlink"/>
            <w:noProof/>
          </w:rPr>
          <w:t>2. Introduction</w:t>
        </w:r>
        <w:r>
          <w:rPr>
            <w:noProof/>
            <w:webHidden/>
          </w:rPr>
          <w:tab/>
        </w:r>
        <w:r>
          <w:rPr>
            <w:noProof/>
            <w:webHidden/>
          </w:rPr>
          <w:fldChar w:fldCharType="begin"/>
        </w:r>
        <w:r>
          <w:rPr>
            <w:noProof/>
            <w:webHidden/>
          </w:rPr>
          <w:instrText xml:space="preserve"> PAGEREF _Toc243528200 \h </w:instrText>
        </w:r>
        <w:r>
          <w:rPr>
            <w:noProof/>
            <w:webHidden/>
          </w:rPr>
        </w:r>
        <w:r>
          <w:rPr>
            <w:noProof/>
            <w:webHidden/>
          </w:rPr>
          <w:fldChar w:fldCharType="separate"/>
        </w:r>
        <w:r>
          <w:rPr>
            <w:noProof/>
            <w:webHidden/>
          </w:rPr>
          <w:t>3</w:t>
        </w:r>
        <w:r>
          <w:rPr>
            <w:noProof/>
            <w:webHidden/>
          </w:rPr>
          <w:fldChar w:fldCharType="end"/>
        </w:r>
      </w:hyperlink>
    </w:p>
    <w:p w14:paraId="2666AA09" w14:textId="36E85C5C" w:rsidR="005703FC" w:rsidRDefault="005703FC">
      <w:pPr>
        <w:pStyle w:val="TOC2"/>
        <w:tabs>
          <w:tab w:val="right" w:leader="dot" w:pos="9350"/>
        </w:tabs>
        <w:rPr>
          <w:smallCaps w:val="0"/>
          <w:noProof/>
          <w:sz w:val="22"/>
          <w:szCs w:val="22"/>
          <w:lang w:val="en-AE" w:eastAsia="en-AE"/>
        </w:rPr>
      </w:pPr>
      <w:hyperlink w:anchor="_Toc243528201" w:history="1">
        <w:r w:rsidRPr="00C71B2A">
          <w:rPr>
            <w:rStyle w:val="Hyperlink"/>
            <w:noProof/>
          </w:rPr>
          <w:t>3. Scenario Writing</w:t>
        </w:r>
        <w:r>
          <w:rPr>
            <w:noProof/>
            <w:webHidden/>
          </w:rPr>
          <w:tab/>
        </w:r>
        <w:r>
          <w:rPr>
            <w:noProof/>
            <w:webHidden/>
          </w:rPr>
          <w:fldChar w:fldCharType="begin"/>
        </w:r>
        <w:r>
          <w:rPr>
            <w:noProof/>
            <w:webHidden/>
          </w:rPr>
          <w:instrText xml:space="preserve"> PAGEREF _Toc243528201 \h </w:instrText>
        </w:r>
        <w:r>
          <w:rPr>
            <w:noProof/>
            <w:webHidden/>
          </w:rPr>
        </w:r>
        <w:r>
          <w:rPr>
            <w:noProof/>
            <w:webHidden/>
          </w:rPr>
          <w:fldChar w:fldCharType="separate"/>
        </w:r>
        <w:r>
          <w:rPr>
            <w:noProof/>
            <w:webHidden/>
          </w:rPr>
          <w:t>4</w:t>
        </w:r>
        <w:r>
          <w:rPr>
            <w:noProof/>
            <w:webHidden/>
          </w:rPr>
          <w:fldChar w:fldCharType="end"/>
        </w:r>
      </w:hyperlink>
    </w:p>
    <w:p w14:paraId="4B95E214" w14:textId="22394AFB" w:rsidR="005703FC" w:rsidRDefault="005703FC">
      <w:pPr>
        <w:pStyle w:val="TOC3"/>
        <w:tabs>
          <w:tab w:val="right" w:leader="dot" w:pos="9350"/>
        </w:tabs>
        <w:rPr>
          <w:i w:val="0"/>
          <w:iCs w:val="0"/>
          <w:noProof/>
          <w:sz w:val="22"/>
          <w:szCs w:val="22"/>
          <w:lang w:val="en-AE" w:eastAsia="en-AE"/>
        </w:rPr>
      </w:pPr>
      <w:hyperlink w:anchor="_Toc243528202" w:history="1">
        <w:r w:rsidRPr="00C71B2A">
          <w:rPr>
            <w:rStyle w:val="Hyperlink"/>
            <w:noProof/>
          </w:rPr>
          <w:t>Scenario-1: User Login / Registration</w:t>
        </w:r>
        <w:r>
          <w:rPr>
            <w:noProof/>
            <w:webHidden/>
          </w:rPr>
          <w:tab/>
        </w:r>
        <w:r>
          <w:rPr>
            <w:noProof/>
            <w:webHidden/>
          </w:rPr>
          <w:fldChar w:fldCharType="begin"/>
        </w:r>
        <w:r>
          <w:rPr>
            <w:noProof/>
            <w:webHidden/>
          </w:rPr>
          <w:instrText xml:space="preserve"> PAGEREF _Toc243528202 \h </w:instrText>
        </w:r>
        <w:r>
          <w:rPr>
            <w:noProof/>
            <w:webHidden/>
          </w:rPr>
        </w:r>
        <w:r>
          <w:rPr>
            <w:noProof/>
            <w:webHidden/>
          </w:rPr>
          <w:fldChar w:fldCharType="separate"/>
        </w:r>
        <w:r>
          <w:rPr>
            <w:noProof/>
            <w:webHidden/>
          </w:rPr>
          <w:t>4</w:t>
        </w:r>
        <w:r>
          <w:rPr>
            <w:noProof/>
            <w:webHidden/>
          </w:rPr>
          <w:fldChar w:fldCharType="end"/>
        </w:r>
      </w:hyperlink>
    </w:p>
    <w:p w14:paraId="500EE5B1" w14:textId="1A46CAE5" w:rsidR="005703FC" w:rsidRDefault="005703FC">
      <w:pPr>
        <w:pStyle w:val="TOC3"/>
        <w:tabs>
          <w:tab w:val="right" w:leader="dot" w:pos="9350"/>
        </w:tabs>
        <w:rPr>
          <w:i w:val="0"/>
          <w:iCs w:val="0"/>
          <w:noProof/>
          <w:sz w:val="22"/>
          <w:szCs w:val="22"/>
          <w:lang w:val="en-AE" w:eastAsia="en-AE"/>
        </w:rPr>
      </w:pPr>
      <w:hyperlink w:anchor="_Toc243528203" w:history="1">
        <w:r w:rsidRPr="00C71B2A">
          <w:rPr>
            <w:rStyle w:val="Hyperlink"/>
            <w:noProof/>
          </w:rPr>
          <w:t>Scenario-2: Profile Viewing / Editing with Media</w:t>
        </w:r>
        <w:r>
          <w:rPr>
            <w:noProof/>
            <w:webHidden/>
          </w:rPr>
          <w:tab/>
        </w:r>
        <w:r>
          <w:rPr>
            <w:noProof/>
            <w:webHidden/>
          </w:rPr>
          <w:fldChar w:fldCharType="begin"/>
        </w:r>
        <w:r>
          <w:rPr>
            <w:noProof/>
            <w:webHidden/>
          </w:rPr>
          <w:instrText xml:space="preserve"> PAGEREF _Toc243528203 \h </w:instrText>
        </w:r>
        <w:r>
          <w:rPr>
            <w:noProof/>
            <w:webHidden/>
          </w:rPr>
        </w:r>
        <w:r>
          <w:rPr>
            <w:noProof/>
            <w:webHidden/>
          </w:rPr>
          <w:fldChar w:fldCharType="separate"/>
        </w:r>
        <w:r>
          <w:rPr>
            <w:noProof/>
            <w:webHidden/>
          </w:rPr>
          <w:t>4</w:t>
        </w:r>
        <w:r>
          <w:rPr>
            <w:noProof/>
            <w:webHidden/>
          </w:rPr>
          <w:fldChar w:fldCharType="end"/>
        </w:r>
      </w:hyperlink>
    </w:p>
    <w:p w14:paraId="668E9BA1" w14:textId="6B4EB4F6" w:rsidR="005703FC" w:rsidRDefault="005703FC">
      <w:pPr>
        <w:pStyle w:val="TOC3"/>
        <w:tabs>
          <w:tab w:val="right" w:leader="dot" w:pos="9350"/>
        </w:tabs>
        <w:rPr>
          <w:i w:val="0"/>
          <w:iCs w:val="0"/>
          <w:noProof/>
          <w:sz w:val="22"/>
          <w:szCs w:val="22"/>
          <w:lang w:val="en-AE" w:eastAsia="en-AE"/>
        </w:rPr>
      </w:pPr>
      <w:hyperlink w:anchor="_Toc243528204" w:history="1">
        <w:r w:rsidRPr="00C71B2A">
          <w:rPr>
            <w:rStyle w:val="Hyperlink"/>
            <w:noProof/>
          </w:rPr>
          <w:t>Scenario-3: Create Post with Image Attachments</w:t>
        </w:r>
        <w:r>
          <w:rPr>
            <w:noProof/>
            <w:webHidden/>
          </w:rPr>
          <w:tab/>
        </w:r>
        <w:r>
          <w:rPr>
            <w:noProof/>
            <w:webHidden/>
          </w:rPr>
          <w:fldChar w:fldCharType="begin"/>
        </w:r>
        <w:r>
          <w:rPr>
            <w:noProof/>
            <w:webHidden/>
          </w:rPr>
          <w:instrText xml:space="preserve"> PAGEREF _Toc243528204 \h </w:instrText>
        </w:r>
        <w:r>
          <w:rPr>
            <w:noProof/>
            <w:webHidden/>
          </w:rPr>
        </w:r>
        <w:r>
          <w:rPr>
            <w:noProof/>
            <w:webHidden/>
          </w:rPr>
          <w:fldChar w:fldCharType="separate"/>
        </w:r>
        <w:r>
          <w:rPr>
            <w:noProof/>
            <w:webHidden/>
          </w:rPr>
          <w:t>5</w:t>
        </w:r>
        <w:r>
          <w:rPr>
            <w:noProof/>
            <w:webHidden/>
          </w:rPr>
          <w:fldChar w:fldCharType="end"/>
        </w:r>
      </w:hyperlink>
    </w:p>
    <w:p w14:paraId="07F551A6" w14:textId="3459F84D" w:rsidR="005703FC" w:rsidRDefault="005703FC">
      <w:pPr>
        <w:pStyle w:val="TOC3"/>
        <w:tabs>
          <w:tab w:val="right" w:leader="dot" w:pos="9350"/>
        </w:tabs>
        <w:rPr>
          <w:i w:val="0"/>
          <w:iCs w:val="0"/>
          <w:noProof/>
          <w:sz w:val="22"/>
          <w:szCs w:val="22"/>
          <w:lang w:val="en-AE" w:eastAsia="en-AE"/>
        </w:rPr>
      </w:pPr>
      <w:hyperlink w:anchor="_Toc243528205" w:history="1">
        <w:r w:rsidRPr="00C71B2A">
          <w:rPr>
            <w:rStyle w:val="Hyperlink"/>
            <w:noProof/>
          </w:rPr>
          <w:t>Scenario-4: Edit / Delete Post and Images</w:t>
        </w:r>
        <w:r>
          <w:rPr>
            <w:noProof/>
            <w:webHidden/>
          </w:rPr>
          <w:tab/>
        </w:r>
        <w:r>
          <w:rPr>
            <w:noProof/>
            <w:webHidden/>
          </w:rPr>
          <w:fldChar w:fldCharType="begin"/>
        </w:r>
        <w:r>
          <w:rPr>
            <w:noProof/>
            <w:webHidden/>
          </w:rPr>
          <w:instrText xml:space="preserve"> PAGEREF _Toc243528205 \h </w:instrText>
        </w:r>
        <w:r>
          <w:rPr>
            <w:noProof/>
            <w:webHidden/>
          </w:rPr>
        </w:r>
        <w:r>
          <w:rPr>
            <w:noProof/>
            <w:webHidden/>
          </w:rPr>
          <w:fldChar w:fldCharType="separate"/>
        </w:r>
        <w:r>
          <w:rPr>
            <w:noProof/>
            <w:webHidden/>
          </w:rPr>
          <w:t>5</w:t>
        </w:r>
        <w:r>
          <w:rPr>
            <w:noProof/>
            <w:webHidden/>
          </w:rPr>
          <w:fldChar w:fldCharType="end"/>
        </w:r>
      </w:hyperlink>
    </w:p>
    <w:p w14:paraId="6949FED5" w14:textId="0B02EB88" w:rsidR="005703FC" w:rsidRDefault="005703FC">
      <w:pPr>
        <w:pStyle w:val="TOC3"/>
        <w:tabs>
          <w:tab w:val="right" w:leader="dot" w:pos="9350"/>
        </w:tabs>
        <w:rPr>
          <w:i w:val="0"/>
          <w:iCs w:val="0"/>
          <w:noProof/>
          <w:sz w:val="22"/>
          <w:szCs w:val="22"/>
          <w:lang w:val="en-AE" w:eastAsia="en-AE"/>
        </w:rPr>
      </w:pPr>
      <w:hyperlink w:anchor="_Toc243528206" w:history="1">
        <w:r w:rsidRPr="00C71B2A">
          <w:rPr>
            <w:rStyle w:val="Hyperlink"/>
            <w:noProof/>
          </w:rPr>
          <w:t>Scenario-5: Like / Unlike a Post</w:t>
        </w:r>
        <w:r>
          <w:rPr>
            <w:noProof/>
            <w:webHidden/>
          </w:rPr>
          <w:tab/>
        </w:r>
        <w:r>
          <w:rPr>
            <w:noProof/>
            <w:webHidden/>
          </w:rPr>
          <w:fldChar w:fldCharType="begin"/>
        </w:r>
        <w:r>
          <w:rPr>
            <w:noProof/>
            <w:webHidden/>
          </w:rPr>
          <w:instrText xml:space="preserve"> PAGEREF _Toc243528206 \h </w:instrText>
        </w:r>
        <w:r>
          <w:rPr>
            <w:noProof/>
            <w:webHidden/>
          </w:rPr>
        </w:r>
        <w:r>
          <w:rPr>
            <w:noProof/>
            <w:webHidden/>
          </w:rPr>
          <w:fldChar w:fldCharType="separate"/>
        </w:r>
        <w:r>
          <w:rPr>
            <w:noProof/>
            <w:webHidden/>
          </w:rPr>
          <w:t>5</w:t>
        </w:r>
        <w:r>
          <w:rPr>
            <w:noProof/>
            <w:webHidden/>
          </w:rPr>
          <w:fldChar w:fldCharType="end"/>
        </w:r>
      </w:hyperlink>
    </w:p>
    <w:p w14:paraId="56C20DB1" w14:textId="4010AAD6" w:rsidR="005703FC" w:rsidRDefault="005703FC">
      <w:pPr>
        <w:pStyle w:val="TOC3"/>
        <w:tabs>
          <w:tab w:val="right" w:leader="dot" w:pos="9350"/>
        </w:tabs>
        <w:rPr>
          <w:i w:val="0"/>
          <w:iCs w:val="0"/>
          <w:noProof/>
          <w:sz w:val="22"/>
          <w:szCs w:val="22"/>
          <w:lang w:val="en-AE" w:eastAsia="en-AE"/>
        </w:rPr>
      </w:pPr>
      <w:hyperlink w:anchor="_Toc243528207" w:history="1">
        <w:r w:rsidRPr="00C71B2A">
          <w:rPr>
            <w:rStyle w:val="Hyperlink"/>
            <w:noProof/>
          </w:rPr>
          <w:t>Scenario-6: Comment on a Post</w:t>
        </w:r>
        <w:r>
          <w:rPr>
            <w:noProof/>
            <w:webHidden/>
          </w:rPr>
          <w:tab/>
        </w:r>
        <w:r>
          <w:rPr>
            <w:noProof/>
            <w:webHidden/>
          </w:rPr>
          <w:fldChar w:fldCharType="begin"/>
        </w:r>
        <w:r>
          <w:rPr>
            <w:noProof/>
            <w:webHidden/>
          </w:rPr>
          <w:instrText xml:space="preserve"> PAGEREF _Toc243528207 \h </w:instrText>
        </w:r>
        <w:r>
          <w:rPr>
            <w:noProof/>
            <w:webHidden/>
          </w:rPr>
        </w:r>
        <w:r>
          <w:rPr>
            <w:noProof/>
            <w:webHidden/>
          </w:rPr>
          <w:fldChar w:fldCharType="separate"/>
        </w:r>
        <w:r>
          <w:rPr>
            <w:noProof/>
            <w:webHidden/>
          </w:rPr>
          <w:t>5</w:t>
        </w:r>
        <w:r>
          <w:rPr>
            <w:noProof/>
            <w:webHidden/>
          </w:rPr>
          <w:fldChar w:fldCharType="end"/>
        </w:r>
      </w:hyperlink>
    </w:p>
    <w:p w14:paraId="6D9410BF" w14:textId="7F48455D" w:rsidR="005703FC" w:rsidRDefault="005703FC">
      <w:pPr>
        <w:pStyle w:val="TOC3"/>
        <w:tabs>
          <w:tab w:val="right" w:leader="dot" w:pos="9350"/>
        </w:tabs>
        <w:rPr>
          <w:i w:val="0"/>
          <w:iCs w:val="0"/>
          <w:noProof/>
          <w:sz w:val="22"/>
          <w:szCs w:val="22"/>
          <w:lang w:val="en-AE" w:eastAsia="en-AE"/>
        </w:rPr>
      </w:pPr>
      <w:hyperlink w:anchor="_Toc243528208" w:history="1">
        <w:r w:rsidRPr="00C71B2A">
          <w:rPr>
            <w:rStyle w:val="Hyperlink"/>
            <w:noProof/>
          </w:rPr>
          <w:t>Scenario-7: Follow / Unfollow User</w:t>
        </w:r>
        <w:r>
          <w:rPr>
            <w:noProof/>
            <w:webHidden/>
          </w:rPr>
          <w:tab/>
        </w:r>
        <w:r>
          <w:rPr>
            <w:noProof/>
            <w:webHidden/>
          </w:rPr>
          <w:fldChar w:fldCharType="begin"/>
        </w:r>
        <w:r>
          <w:rPr>
            <w:noProof/>
            <w:webHidden/>
          </w:rPr>
          <w:instrText xml:space="preserve"> PAGEREF _Toc243528208 \h </w:instrText>
        </w:r>
        <w:r>
          <w:rPr>
            <w:noProof/>
            <w:webHidden/>
          </w:rPr>
        </w:r>
        <w:r>
          <w:rPr>
            <w:noProof/>
            <w:webHidden/>
          </w:rPr>
          <w:fldChar w:fldCharType="separate"/>
        </w:r>
        <w:r>
          <w:rPr>
            <w:noProof/>
            <w:webHidden/>
          </w:rPr>
          <w:t>5</w:t>
        </w:r>
        <w:r>
          <w:rPr>
            <w:noProof/>
            <w:webHidden/>
          </w:rPr>
          <w:fldChar w:fldCharType="end"/>
        </w:r>
      </w:hyperlink>
    </w:p>
    <w:p w14:paraId="64535A3C" w14:textId="31C9D090" w:rsidR="005703FC" w:rsidRDefault="005703FC">
      <w:pPr>
        <w:pStyle w:val="TOC3"/>
        <w:tabs>
          <w:tab w:val="right" w:leader="dot" w:pos="9350"/>
        </w:tabs>
        <w:rPr>
          <w:i w:val="0"/>
          <w:iCs w:val="0"/>
          <w:noProof/>
          <w:sz w:val="22"/>
          <w:szCs w:val="22"/>
          <w:lang w:val="en-AE" w:eastAsia="en-AE"/>
        </w:rPr>
      </w:pPr>
      <w:hyperlink w:anchor="_Toc243528209" w:history="1">
        <w:r w:rsidRPr="00C71B2A">
          <w:rPr>
            <w:rStyle w:val="Hyperlink"/>
            <w:noProof/>
          </w:rPr>
          <w:t>Scenario-8: Personalized Feed</w:t>
        </w:r>
        <w:r>
          <w:rPr>
            <w:noProof/>
            <w:webHidden/>
          </w:rPr>
          <w:tab/>
        </w:r>
        <w:r>
          <w:rPr>
            <w:noProof/>
            <w:webHidden/>
          </w:rPr>
          <w:fldChar w:fldCharType="begin"/>
        </w:r>
        <w:r>
          <w:rPr>
            <w:noProof/>
            <w:webHidden/>
          </w:rPr>
          <w:instrText xml:space="preserve"> PAGEREF _Toc243528209 \h </w:instrText>
        </w:r>
        <w:r>
          <w:rPr>
            <w:noProof/>
            <w:webHidden/>
          </w:rPr>
        </w:r>
        <w:r>
          <w:rPr>
            <w:noProof/>
            <w:webHidden/>
          </w:rPr>
          <w:fldChar w:fldCharType="separate"/>
        </w:r>
        <w:r>
          <w:rPr>
            <w:noProof/>
            <w:webHidden/>
          </w:rPr>
          <w:t>5</w:t>
        </w:r>
        <w:r>
          <w:rPr>
            <w:noProof/>
            <w:webHidden/>
          </w:rPr>
          <w:fldChar w:fldCharType="end"/>
        </w:r>
      </w:hyperlink>
    </w:p>
    <w:p w14:paraId="6CB98A88" w14:textId="1C7E685C" w:rsidR="005703FC" w:rsidRDefault="005703FC">
      <w:pPr>
        <w:pStyle w:val="TOC3"/>
        <w:tabs>
          <w:tab w:val="right" w:leader="dot" w:pos="9350"/>
        </w:tabs>
        <w:rPr>
          <w:i w:val="0"/>
          <w:iCs w:val="0"/>
          <w:noProof/>
          <w:sz w:val="22"/>
          <w:szCs w:val="22"/>
          <w:lang w:val="en-AE" w:eastAsia="en-AE"/>
        </w:rPr>
      </w:pPr>
      <w:hyperlink w:anchor="_Toc243528210" w:history="1">
        <w:r w:rsidRPr="00C71B2A">
          <w:rPr>
            <w:rStyle w:val="Hyperlink"/>
            <w:noProof/>
          </w:rPr>
          <w:t>Scenario-9: Edit / Delete Own Comment</w:t>
        </w:r>
        <w:r>
          <w:rPr>
            <w:noProof/>
            <w:webHidden/>
          </w:rPr>
          <w:tab/>
        </w:r>
        <w:r>
          <w:rPr>
            <w:noProof/>
            <w:webHidden/>
          </w:rPr>
          <w:fldChar w:fldCharType="begin"/>
        </w:r>
        <w:r>
          <w:rPr>
            <w:noProof/>
            <w:webHidden/>
          </w:rPr>
          <w:instrText xml:space="preserve"> PAGEREF _Toc243528210 \h </w:instrText>
        </w:r>
        <w:r>
          <w:rPr>
            <w:noProof/>
            <w:webHidden/>
          </w:rPr>
        </w:r>
        <w:r>
          <w:rPr>
            <w:noProof/>
            <w:webHidden/>
          </w:rPr>
          <w:fldChar w:fldCharType="separate"/>
        </w:r>
        <w:r>
          <w:rPr>
            <w:noProof/>
            <w:webHidden/>
          </w:rPr>
          <w:t>6</w:t>
        </w:r>
        <w:r>
          <w:rPr>
            <w:noProof/>
            <w:webHidden/>
          </w:rPr>
          <w:fldChar w:fldCharType="end"/>
        </w:r>
      </w:hyperlink>
    </w:p>
    <w:p w14:paraId="25048256" w14:textId="1294DD35" w:rsidR="005703FC" w:rsidRDefault="005703FC">
      <w:pPr>
        <w:pStyle w:val="TOC3"/>
        <w:tabs>
          <w:tab w:val="right" w:leader="dot" w:pos="9350"/>
        </w:tabs>
        <w:rPr>
          <w:i w:val="0"/>
          <w:iCs w:val="0"/>
          <w:noProof/>
          <w:sz w:val="22"/>
          <w:szCs w:val="22"/>
          <w:lang w:val="en-AE" w:eastAsia="en-AE"/>
        </w:rPr>
      </w:pPr>
      <w:hyperlink w:anchor="_Toc243528211" w:history="1">
        <w:r w:rsidRPr="00C71B2A">
          <w:rPr>
            <w:rStyle w:val="Hyperlink"/>
            <w:noProof/>
          </w:rPr>
          <w:t>Scenario-10: Feed Refresh / Pagination</w:t>
        </w:r>
        <w:r>
          <w:rPr>
            <w:noProof/>
            <w:webHidden/>
          </w:rPr>
          <w:tab/>
        </w:r>
        <w:r>
          <w:rPr>
            <w:noProof/>
            <w:webHidden/>
          </w:rPr>
          <w:fldChar w:fldCharType="begin"/>
        </w:r>
        <w:r>
          <w:rPr>
            <w:noProof/>
            <w:webHidden/>
          </w:rPr>
          <w:instrText xml:space="preserve"> PAGEREF _Toc243528211 \h </w:instrText>
        </w:r>
        <w:r>
          <w:rPr>
            <w:noProof/>
            <w:webHidden/>
          </w:rPr>
        </w:r>
        <w:r>
          <w:rPr>
            <w:noProof/>
            <w:webHidden/>
          </w:rPr>
          <w:fldChar w:fldCharType="separate"/>
        </w:r>
        <w:r>
          <w:rPr>
            <w:noProof/>
            <w:webHidden/>
          </w:rPr>
          <w:t>6</w:t>
        </w:r>
        <w:r>
          <w:rPr>
            <w:noProof/>
            <w:webHidden/>
          </w:rPr>
          <w:fldChar w:fldCharType="end"/>
        </w:r>
      </w:hyperlink>
    </w:p>
    <w:p w14:paraId="3908EBB1" w14:textId="19B67D2D" w:rsidR="005703FC" w:rsidRDefault="005703FC">
      <w:pPr>
        <w:pStyle w:val="TOC3"/>
        <w:tabs>
          <w:tab w:val="right" w:leader="dot" w:pos="9350"/>
        </w:tabs>
        <w:rPr>
          <w:i w:val="0"/>
          <w:iCs w:val="0"/>
          <w:noProof/>
          <w:sz w:val="22"/>
          <w:szCs w:val="22"/>
          <w:lang w:val="en-AE" w:eastAsia="en-AE"/>
        </w:rPr>
      </w:pPr>
      <w:hyperlink w:anchor="_Toc243528212" w:history="1">
        <w:r w:rsidRPr="00C71B2A">
          <w:rPr>
            <w:rStyle w:val="Hyperlink"/>
            <w:noProof/>
          </w:rPr>
          <w:t>Scenario-11: User / Post Search with Filters</w:t>
        </w:r>
        <w:r>
          <w:rPr>
            <w:noProof/>
            <w:webHidden/>
          </w:rPr>
          <w:tab/>
        </w:r>
        <w:r>
          <w:rPr>
            <w:noProof/>
            <w:webHidden/>
          </w:rPr>
          <w:fldChar w:fldCharType="begin"/>
        </w:r>
        <w:r>
          <w:rPr>
            <w:noProof/>
            <w:webHidden/>
          </w:rPr>
          <w:instrText xml:space="preserve"> PAGEREF _Toc243528212 \h </w:instrText>
        </w:r>
        <w:r>
          <w:rPr>
            <w:noProof/>
            <w:webHidden/>
          </w:rPr>
        </w:r>
        <w:r>
          <w:rPr>
            <w:noProof/>
            <w:webHidden/>
          </w:rPr>
          <w:fldChar w:fldCharType="separate"/>
        </w:r>
        <w:r>
          <w:rPr>
            <w:noProof/>
            <w:webHidden/>
          </w:rPr>
          <w:t>6</w:t>
        </w:r>
        <w:r>
          <w:rPr>
            <w:noProof/>
            <w:webHidden/>
          </w:rPr>
          <w:fldChar w:fldCharType="end"/>
        </w:r>
      </w:hyperlink>
    </w:p>
    <w:p w14:paraId="2646C5F6" w14:textId="433D1E29" w:rsidR="005703FC" w:rsidRDefault="005703FC">
      <w:pPr>
        <w:pStyle w:val="TOC3"/>
        <w:tabs>
          <w:tab w:val="right" w:leader="dot" w:pos="9350"/>
        </w:tabs>
        <w:rPr>
          <w:i w:val="0"/>
          <w:iCs w:val="0"/>
          <w:noProof/>
          <w:sz w:val="22"/>
          <w:szCs w:val="22"/>
          <w:lang w:val="en-AE" w:eastAsia="en-AE"/>
        </w:rPr>
      </w:pPr>
      <w:hyperlink w:anchor="_Toc243528213" w:history="1">
        <w:r w:rsidRPr="00C71B2A">
          <w:rPr>
            <w:rStyle w:val="Hyperlink"/>
            <w:noProof/>
          </w:rPr>
          <w:t>Scenario-12: Notifications for Follow / Like / Comment</w:t>
        </w:r>
        <w:r>
          <w:rPr>
            <w:noProof/>
            <w:webHidden/>
          </w:rPr>
          <w:tab/>
        </w:r>
        <w:r>
          <w:rPr>
            <w:noProof/>
            <w:webHidden/>
          </w:rPr>
          <w:fldChar w:fldCharType="begin"/>
        </w:r>
        <w:r>
          <w:rPr>
            <w:noProof/>
            <w:webHidden/>
          </w:rPr>
          <w:instrText xml:space="preserve"> PAGEREF _Toc243528213 \h </w:instrText>
        </w:r>
        <w:r>
          <w:rPr>
            <w:noProof/>
            <w:webHidden/>
          </w:rPr>
        </w:r>
        <w:r>
          <w:rPr>
            <w:noProof/>
            <w:webHidden/>
          </w:rPr>
          <w:fldChar w:fldCharType="separate"/>
        </w:r>
        <w:r>
          <w:rPr>
            <w:noProof/>
            <w:webHidden/>
          </w:rPr>
          <w:t>6</w:t>
        </w:r>
        <w:r>
          <w:rPr>
            <w:noProof/>
            <w:webHidden/>
          </w:rPr>
          <w:fldChar w:fldCharType="end"/>
        </w:r>
      </w:hyperlink>
    </w:p>
    <w:p w14:paraId="04252DFC" w14:textId="38D17798" w:rsidR="005703FC" w:rsidRDefault="005703FC">
      <w:pPr>
        <w:pStyle w:val="TOC3"/>
        <w:tabs>
          <w:tab w:val="right" w:leader="dot" w:pos="9350"/>
        </w:tabs>
        <w:rPr>
          <w:i w:val="0"/>
          <w:iCs w:val="0"/>
          <w:noProof/>
          <w:sz w:val="22"/>
          <w:szCs w:val="22"/>
          <w:lang w:val="en-AE" w:eastAsia="en-AE"/>
        </w:rPr>
      </w:pPr>
      <w:hyperlink w:anchor="_Toc243528214" w:history="1">
        <w:r w:rsidRPr="00C71B2A">
          <w:rPr>
            <w:rStyle w:val="Hyperlink"/>
            <w:noProof/>
          </w:rPr>
          <w:t>Scenario-13: Mark Notification Read</w:t>
        </w:r>
        <w:r>
          <w:rPr>
            <w:noProof/>
            <w:webHidden/>
          </w:rPr>
          <w:tab/>
        </w:r>
        <w:r>
          <w:rPr>
            <w:noProof/>
            <w:webHidden/>
          </w:rPr>
          <w:fldChar w:fldCharType="begin"/>
        </w:r>
        <w:r>
          <w:rPr>
            <w:noProof/>
            <w:webHidden/>
          </w:rPr>
          <w:instrText xml:space="preserve"> PAGEREF _Toc243528214 \h </w:instrText>
        </w:r>
        <w:r>
          <w:rPr>
            <w:noProof/>
            <w:webHidden/>
          </w:rPr>
        </w:r>
        <w:r>
          <w:rPr>
            <w:noProof/>
            <w:webHidden/>
          </w:rPr>
          <w:fldChar w:fldCharType="separate"/>
        </w:r>
        <w:r>
          <w:rPr>
            <w:noProof/>
            <w:webHidden/>
          </w:rPr>
          <w:t>6</w:t>
        </w:r>
        <w:r>
          <w:rPr>
            <w:noProof/>
            <w:webHidden/>
          </w:rPr>
          <w:fldChar w:fldCharType="end"/>
        </w:r>
      </w:hyperlink>
    </w:p>
    <w:p w14:paraId="2161D831" w14:textId="39602514" w:rsidR="005703FC" w:rsidRDefault="005703FC">
      <w:pPr>
        <w:pStyle w:val="TOC3"/>
        <w:tabs>
          <w:tab w:val="right" w:leader="dot" w:pos="9350"/>
        </w:tabs>
        <w:rPr>
          <w:i w:val="0"/>
          <w:iCs w:val="0"/>
          <w:noProof/>
          <w:sz w:val="22"/>
          <w:szCs w:val="22"/>
          <w:lang w:val="en-AE" w:eastAsia="en-AE"/>
        </w:rPr>
      </w:pPr>
      <w:hyperlink w:anchor="_Toc243528215" w:history="1">
        <w:r w:rsidRPr="00C71B2A">
          <w:rPr>
            <w:rStyle w:val="Hyperlink"/>
            <w:noProof/>
          </w:rPr>
          <w:t>Scenario-16: Admin Audit, Notification and System Control</w:t>
        </w:r>
        <w:r>
          <w:rPr>
            <w:noProof/>
            <w:webHidden/>
          </w:rPr>
          <w:tab/>
        </w:r>
        <w:r>
          <w:rPr>
            <w:noProof/>
            <w:webHidden/>
          </w:rPr>
          <w:fldChar w:fldCharType="begin"/>
        </w:r>
        <w:r>
          <w:rPr>
            <w:noProof/>
            <w:webHidden/>
          </w:rPr>
          <w:instrText xml:space="preserve"> PAGEREF _Toc243528215 \h </w:instrText>
        </w:r>
        <w:r>
          <w:rPr>
            <w:noProof/>
            <w:webHidden/>
          </w:rPr>
        </w:r>
        <w:r>
          <w:rPr>
            <w:noProof/>
            <w:webHidden/>
          </w:rPr>
          <w:fldChar w:fldCharType="separate"/>
        </w:r>
        <w:r>
          <w:rPr>
            <w:noProof/>
            <w:webHidden/>
          </w:rPr>
          <w:t>7</w:t>
        </w:r>
        <w:r>
          <w:rPr>
            <w:noProof/>
            <w:webHidden/>
          </w:rPr>
          <w:fldChar w:fldCharType="end"/>
        </w:r>
      </w:hyperlink>
    </w:p>
    <w:p w14:paraId="41AF99C1" w14:textId="198BB476" w:rsidR="005703FC" w:rsidRDefault="005703FC">
      <w:pPr>
        <w:pStyle w:val="TOC3"/>
        <w:tabs>
          <w:tab w:val="right" w:leader="dot" w:pos="9350"/>
        </w:tabs>
        <w:rPr>
          <w:i w:val="0"/>
          <w:iCs w:val="0"/>
          <w:noProof/>
          <w:sz w:val="22"/>
          <w:szCs w:val="22"/>
          <w:lang w:val="en-AE" w:eastAsia="en-AE"/>
        </w:rPr>
      </w:pPr>
      <w:hyperlink w:anchor="_Toc243528216" w:history="1">
        <w:r w:rsidRPr="00C71B2A">
          <w:rPr>
            <w:rStyle w:val="Hyperlink"/>
            <w:noProof/>
          </w:rPr>
          <w:t>Scenario-15: Admin User and Content Management</w:t>
        </w:r>
        <w:r>
          <w:rPr>
            <w:noProof/>
            <w:webHidden/>
          </w:rPr>
          <w:tab/>
        </w:r>
        <w:r>
          <w:rPr>
            <w:noProof/>
            <w:webHidden/>
          </w:rPr>
          <w:fldChar w:fldCharType="begin"/>
        </w:r>
        <w:r>
          <w:rPr>
            <w:noProof/>
            <w:webHidden/>
          </w:rPr>
          <w:instrText xml:space="preserve"> PAGEREF _Toc243528216 \h </w:instrText>
        </w:r>
        <w:r>
          <w:rPr>
            <w:noProof/>
            <w:webHidden/>
          </w:rPr>
        </w:r>
        <w:r>
          <w:rPr>
            <w:noProof/>
            <w:webHidden/>
          </w:rPr>
          <w:fldChar w:fldCharType="separate"/>
        </w:r>
        <w:r>
          <w:rPr>
            <w:noProof/>
            <w:webHidden/>
          </w:rPr>
          <w:t>7</w:t>
        </w:r>
        <w:r>
          <w:rPr>
            <w:noProof/>
            <w:webHidden/>
          </w:rPr>
          <w:fldChar w:fldCharType="end"/>
        </w:r>
      </w:hyperlink>
    </w:p>
    <w:p w14:paraId="08AA65AC" w14:textId="63630784" w:rsidR="005703FC" w:rsidRDefault="005703FC">
      <w:pPr>
        <w:pStyle w:val="TOC2"/>
        <w:tabs>
          <w:tab w:val="right" w:leader="dot" w:pos="9350"/>
        </w:tabs>
        <w:rPr>
          <w:smallCaps w:val="0"/>
          <w:noProof/>
          <w:sz w:val="22"/>
          <w:szCs w:val="22"/>
          <w:lang w:val="en-AE" w:eastAsia="en-AE"/>
        </w:rPr>
      </w:pPr>
      <w:hyperlink w:anchor="_Toc243528217" w:history="1">
        <w:r w:rsidRPr="00C71B2A">
          <w:rPr>
            <w:rStyle w:val="Hyperlink"/>
            <w:noProof/>
          </w:rPr>
          <w:t>4. Requirement Specification</w:t>
        </w:r>
        <w:r>
          <w:rPr>
            <w:noProof/>
            <w:webHidden/>
          </w:rPr>
          <w:tab/>
        </w:r>
        <w:r>
          <w:rPr>
            <w:noProof/>
            <w:webHidden/>
          </w:rPr>
          <w:fldChar w:fldCharType="begin"/>
        </w:r>
        <w:r>
          <w:rPr>
            <w:noProof/>
            <w:webHidden/>
          </w:rPr>
          <w:instrText xml:space="preserve"> PAGEREF _Toc243528217 \h </w:instrText>
        </w:r>
        <w:r>
          <w:rPr>
            <w:noProof/>
            <w:webHidden/>
          </w:rPr>
        </w:r>
        <w:r>
          <w:rPr>
            <w:noProof/>
            <w:webHidden/>
          </w:rPr>
          <w:fldChar w:fldCharType="separate"/>
        </w:r>
        <w:r>
          <w:rPr>
            <w:noProof/>
            <w:webHidden/>
          </w:rPr>
          <w:t>7</w:t>
        </w:r>
        <w:r>
          <w:rPr>
            <w:noProof/>
            <w:webHidden/>
          </w:rPr>
          <w:fldChar w:fldCharType="end"/>
        </w:r>
      </w:hyperlink>
    </w:p>
    <w:p w14:paraId="0C0B21D3" w14:textId="5C9F080F" w:rsidR="005703FC" w:rsidRDefault="005703FC">
      <w:pPr>
        <w:pStyle w:val="TOC3"/>
        <w:tabs>
          <w:tab w:val="right" w:leader="dot" w:pos="9350"/>
        </w:tabs>
        <w:rPr>
          <w:i w:val="0"/>
          <w:iCs w:val="0"/>
          <w:noProof/>
          <w:sz w:val="22"/>
          <w:szCs w:val="22"/>
          <w:lang w:val="en-AE" w:eastAsia="en-AE"/>
        </w:rPr>
      </w:pPr>
      <w:hyperlink w:anchor="_Toc243528218" w:history="1">
        <w:r w:rsidRPr="00C71B2A">
          <w:rPr>
            <w:rStyle w:val="Hyperlink"/>
            <w:noProof/>
          </w:rPr>
          <w:t>4.1 Functional Requirements (FR):</w:t>
        </w:r>
        <w:r>
          <w:rPr>
            <w:noProof/>
            <w:webHidden/>
          </w:rPr>
          <w:tab/>
        </w:r>
        <w:r>
          <w:rPr>
            <w:noProof/>
            <w:webHidden/>
          </w:rPr>
          <w:fldChar w:fldCharType="begin"/>
        </w:r>
        <w:r>
          <w:rPr>
            <w:noProof/>
            <w:webHidden/>
          </w:rPr>
          <w:instrText xml:space="preserve"> PAGEREF _Toc243528218 \h </w:instrText>
        </w:r>
        <w:r>
          <w:rPr>
            <w:noProof/>
            <w:webHidden/>
          </w:rPr>
        </w:r>
        <w:r>
          <w:rPr>
            <w:noProof/>
            <w:webHidden/>
          </w:rPr>
          <w:fldChar w:fldCharType="separate"/>
        </w:r>
        <w:r>
          <w:rPr>
            <w:noProof/>
            <w:webHidden/>
          </w:rPr>
          <w:t>7</w:t>
        </w:r>
        <w:r>
          <w:rPr>
            <w:noProof/>
            <w:webHidden/>
          </w:rPr>
          <w:fldChar w:fldCharType="end"/>
        </w:r>
      </w:hyperlink>
    </w:p>
    <w:p w14:paraId="221D40D2" w14:textId="4BAD2398" w:rsidR="005703FC" w:rsidRDefault="005703FC">
      <w:pPr>
        <w:pStyle w:val="TOC3"/>
        <w:tabs>
          <w:tab w:val="right" w:leader="dot" w:pos="9350"/>
        </w:tabs>
        <w:rPr>
          <w:i w:val="0"/>
          <w:iCs w:val="0"/>
          <w:noProof/>
          <w:sz w:val="22"/>
          <w:szCs w:val="22"/>
          <w:lang w:val="en-AE" w:eastAsia="en-AE"/>
        </w:rPr>
      </w:pPr>
      <w:hyperlink w:anchor="_Toc243528219" w:history="1">
        <w:r w:rsidRPr="00C71B2A">
          <w:rPr>
            <w:rStyle w:val="Hyperlink"/>
            <w:noProof/>
          </w:rPr>
          <w:t>4.2 Non-Functional Requirements (NFR):</w:t>
        </w:r>
        <w:r>
          <w:rPr>
            <w:noProof/>
            <w:webHidden/>
          </w:rPr>
          <w:tab/>
        </w:r>
        <w:r>
          <w:rPr>
            <w:noProof/>
            <w:webHidden/>
          </w:rPr>
          <w:fldChar w:fldCharType="begin"/>
        </w:r>
        <w:r>
          <w:rPr>
            <w:noProof/>
            <w:webHidden/>
          </w:rPr>
          <w:instrText xml:space="preserve"> PAGEREF _Toc243528219 \h </w:instrText>
        </w:r>
        <w:r>
          <w:rPr>
            <w:noProof/>
            <w:webHidden/>
          </w:rPr>
        </w:r>
        <w:r>
          <w:rPr>
            <w:noProof/>
            <w:webHidden/>
          </w:rPr>
          <w:fldChar w:fldCharType="separate"/>
        </w:r>
        <w:r>
          <w:rPr>
            <w:noProof/>
            <w:webHidden/>
          </w:rPr>
          <w:t>9</w:t>
        </w:r>
        <w:r>
          <w:rPr>
            <w:noProof/>
            <w:webHidden/>
          </w:rPr>
          <w:fldChar w:fldCharType="end"/>
        </w:r>
      </w:hyperlink>
    </w:p>
    <w:p w14:paraId="574C6F5C" w14:textId="0E2EA8E3" w:rsidR="005703FC" w:rsidRDefault="005703FC">
      <w:pPr>
        <w:pStyle w:val="TOC2"/>
        <w:tabs>
          <w:tab w:val="right" w:leader="dot" w:pos="9350"/>
        </w:tabs>
        <w:rPr>
          <w:smallCaps w:val="0"/>
          <w:noProof/>
          <w:sz w:val="22"/>
          <w:szCs w:val="22"/>
          <w:lang w:val="en-AE" w:eastAsia="en-AE"/>
        </w:rPr>
      </w:pPr>
      <w:hyperlink w:anchor="_Toc243528220" w:history="1">
        <w:r w:rsidRPr="00C71B2A">
          <w:rPr>
            <w:rStyle w:val="Hyperlink"/>
            <w:noProof/>
          </w:rPr>
          <w:t>5. System Design &amp; Architecture</w:t>
        </w:r>
        <w:r>
          <w:rPr>
            <w:noProof/>
            <w:webHidden/>
          </w:rPr>
          <w:tab/>
        </w:r>
        <w:r>
          <w:rPr>
            <w:noProof/>
            <w:webHidden/>
          </w:rPr>
          <w:fldChar w:fldCharType="begin"/>
        </w:r>
        <w:r>
          <w:rPr>
            <w:noProof/>
            <w:webHidden/>
          </w:rPr>
          <w:instrText xml:space="preserve"> PAGEREF _Toc243528220 \h </w:instrText>
        </w:r>
        <w:r>
          <w:rPr>
            <w:noProof/>
            <w:webHidden/>
          </w:rPr>
        </w:r>
        <w:r>
          <w:rPr>
            <w:noProof/>
            <w:webHidden/>
          </w:rPr>
          <w:fldChar w:fldCharType="separate"/>
        </w:r>
        <w:r>
          <w:rPr>
            <w:noProof/>
            <w:webHidden/>
          </w:rPr>
          <w:t>9</w:t>
        </w:r>
        <w:r>
          <w:rPr>
            <w:noProof/>
            <w:webHidden/>
          </w:rPr>
          <w:fldChar w:fldCharType="end"/>
        </w:r>
      </w:hyperlink>
    </w:p>
    <w:p w14:paraId="2A5909AB" w14:textId="18E6ED3E" w:rsidR="005703FC" w:rsidRDefault="005703FC">
      <w:pPr>
        <w:pStyle w:val="TOC3"/>
        <w:tabs>
          <w:tab w:val="right" w:leader="dot" w:pos="9350"/>
        </w:tabs>
        <w:rPr>
          <w:i w:val="0"/>
          <w:iCs w:val="0"/>
          <w:noProof/>
          <w:sz w:val="22"/>
          <w:szCs w:val="22"/>
          <w:lang w:val="en-AE" w:eastAsia="en-AE"/>
        </w:rPr>
      </w:pPr>
      <w:hyperlink w:anchor="_Toc243528221" w:history="1">
        <w:r w:rsidRPr="00C71B2A">
          <w:rPr>
            <w:rStyle w:val="Hyperlink"/>
            <w:noProof/>
          </w:rPr>
          <w:t>5.1 System Architecture Diagram:</w:t>
        </w:r>
        <w:r>
          <w:rPr>
            <w:noProof/>
            <w:webHidden/>
          </w:rPr>
          <w:tab/>
        </w:r>
        <w:r>
          <w:rPr>
            <w:noProof/>
            <w:webHidden/>
          </w:rPr>
          <w:fldChar w:fldCharType="begin"/>
        </w:r>
        <w:r>
          <w:rPr>
            <w:noProof/>
            <w:webHidden/>
          </w:rPr>
          <w:instrText xml:space="preserve"> PAGEREF _Toc243528221 \h </w:instrText>
        </w:r>
        <w:r>
          <w:rPr>
            <w:noProof/>
            <w:webHidden/>
          </w:rPr>
        </w:r>
        <w:r>
          <w:rPr>
            <w:noProof/>
            <w:webHidden/>
          </w:rPr>
          <w:fldChar w:fldCharType="separate"/>
        </w:r>
        <w:r>
          <w:rPr>
            <w:noProof/>
            <w:webHidden/>
          </w:rPr>
          <w:t>9</w:t>
        </w:r>
        <w:r>
          <w:rPr>
            <w:noProof/>
            <w:webHidden/>
          </w:rPr>
          <w:fldChar w:fldCharType="end"/>
        </w:r>
      </w:hyperlink>
    </w:p>
    <w:p w14:paraId="34D4B884" w14:textId="27FAC48B" w:rsidR="005703FC" w:rsidRDefault="005703FC">
      <w:pPr>
        <w:pStyle w:val="TOC3"/>
        <w:tabs>
          <w:tab w:val="right" w:leader="dot" w:pos="9350"/>
        </w:tabs>
        <w:rPr>
          <w:i w:val="0"/>
          <w:iCs w:val="0"/>
          <w:noProof/>
          <w:sz w:val="22"/>
          <w:szCs w:val="22"/>
          <w:lang w:val="en-AE" w:eastAsia="en-AE"/>
        </w:rPr>
      </w:pPr>
      <w:hyperlink w:anchor="_Toc243528222" w:history="1">
        <w:r w:rsidRPr="00C71B2A">
          <w:rPr>
            <w:rStyle w:val="Hyperlink"/>
            <w:noProof/>
          </w:rPr>
          <w:t>5.2 System Modeling:</w:t>
        </w:r>
        <w:r>
          <w:rPr>
            <w:noProof/>
            <w:webHidden/>
          </w:rPr>
          <w:tab/>
        </w:r>
        <w:r>
          <w:rPr>
            <w:noProof/>
            <w:webHidden/>
          </w:rPr>
          <w:fldChar w:fldCharType="begin"/>
        </w:r>
        <w:r>
          <w:rPr>
            <w:noProof/>
            <w:webHidden/>
          </w:rPr>
          <w:instrText xml:space="preserve"> PAGEREF _Toc243528222 \h </w:instrText>
        </w:r>
        <w:r>
          <w:rPr>
            <w:noProof/>
            <w:webHidden/>
          </w:rPr>
        </w:r>
        <w:r>
          <w:rPr>
            <w:noProof/>
            <w:webHidden/>
          </w:rPr>
          <w:fldChar w:fldCharType="separate"/>
        </w:r>
        <w:r>
          <w:rPr>
            <w:noProof/>
            <w:webHidden/>
          </w:rPr>
          <w:t>10</w:t>
        </w:r>
        <w:r>
          <w:rPr>
            <w:noProof/>
            <w:webHidden/>
          </w:rPr>
          <w:fldChar w:fldCharType="end"/>
        </w:r>
      </w:hyperlink>
    </w:p>
    <w:p w14:paraId="5FB78029" w14:textId="6C400CA8" w:rsidR="005703FC" w:rsidRDefault="005703FC">
      <w:pPr>
        <w:pStyle w:val="TOC3"/>
        <w:tabs>
          <w:tab w:val="right" w:leader="dot" w:pos="9350"/>
        </w:tabs>
        <w:rPr>
          <w:i w:val="0"/>
          <w:iCs w:val="0"/>
          <w:noProof/>
          <w:sz w:val="22"/>
          <w:szCs w:val="22"/>
          <w:lang w:val="en-AE" w:eastAsia="en-AE"/>
        </w:rPr>
      </w:pPr>
      <w:hyperlink w:anchor="_Toc243528223" w:history="1">
        <w:r w:rsidRPr="00C71B2A">
          <w:rPr>
            <w:rStyle w:val="Hyperlink"/>
            <w:noProof/>
          </w:rPr>
          <w:t>Use Case Diagram:</w:t>
        </w:r>
        <w:r>
          <w:rPr>
            <w:noProof/>
            <w:webHidden/>
          </w:rPr>
          <w:tab/>
        </w:r>
        <w:r>
          <w:rPr>
            <w:noProof/>
            <w:webHidden/>
          </w:rPr>
          <w:fldChar w:fldCharType="begin"/>
        </w:r>
        <w:r>
          <w:rPr>
            <w:noProof/>
            <w:webHidden/>
          </w:rPr>
          <w:instrText xml:space="preserve"> PAGEREF _Toc243528223 \h </w:instrText>
        </w:r>
        <w:r>
          <w:rPr>
            <w:noProof/>
            <w:webHidden/>
          </w:rPr>
        </w:r>
        <w:r>
          <w:rPr>
            <w:noProof/>
            <w:webHidden/>
          </w:rPr>
          <w:fldChar w:fldCharType="separate"/>
        </w:r>
        <w:r>
          <w:rPr>
            <w:noProof/>
            <w:webHidden/>
          </w:rPr>
          <w:t>10</w:t>
        </w:r>
        <w:r>
          <w:rPr>
            <w:noProof/>
            <w:webHidden/>
          </w:rPr>
          <w:fldChar w:fldCharType="end"/>
        </w:r>
      </w:hyperlink>
    </w:p>
    <w:p w14:paraId="1DBC876D" w14:textId="5A8A9701" w:rsidR="005703FC" w:rsidRDefault="005703FC">
      <w:pPr>
        <w:pStyle w:val="TOC3"/>
        <w:tabs>
          <w:tab w:val="right" w:leader="dot" w:pos="9350"/>
        </w:tabs>
        <w:rPr>
          <w:i w:val="0"/>
          <w:iCs w:val="0"/>
          <w:noProof/>
          <w:sz w:val="22"/>
          <w:szCs w:val="22"/>
          <w:lang w:val="en-AE" w:eastAsia="en-AE"/>
        </w:rPr>
      </w:pPr>
      <w:hyperlink w:anchor="_Toc243528224" w:history="1">
        <w:r w:rsidRPr="00C71B2A">
          <w:rPr>
            <w:rStyle w:val="Hyperlink"/>
            <w:noProof/>
          </w:rPr>
          <w:t>Admin Control Use Case Diagram:</w:t>
        </w:r>
        <w:r>
          <w:rPr>
            <w:noProof/>
            <w:webHidden/>
          </w:rPr>
          <w:tab/>
        </w:r>
        <w:r>
          <w:rPr>
            <w:noProof/>
            <w:webHidden/>
          </w:rPr>
          <w:fldChar w:fldCharType="begin"/>
        </w:r>
        <w:r>
          <w:rPr>
            <w:noProof/>
            <w:webHidden/>
          </w:rPr>
          <w:instrText xml:space="preserve"> PAGEREF _Toc243528224 \h </w:instrText>
        </w:r>
        <w:r>
          <w:rPr>
            <w:noProof/>
            <w:webHidden/>
          </w:rPr>
        </w:r>
        <w:r>
          <w:rPr>
            <w:noProof/>
            <w:webHidden/>
          </w:rPr>
          <w:fldChar w:fldCharType="separate"/>
        </w:r>
        <w:r>
          <w:rPr>
            <w:noProof/>
            <w:webHidden/>
          </w:rPr>
          <w:t>11</w:t>
        </w:r>
        <w:r>
          <w:rPr>
            <w:noProof/>
            <w:webHidden/>
          </w:rPr>
          <w:fldChar w:fldCharType="end"/>
        </w:r>
      </w:hyperlink>
    </w:p>
    <w:p w14:paraId="64A434F7" w14:textId="50F1F4CF" w:rsidR="005703FC" w:rsidRDefault="005703FC">
      <w:pPr>
        <w:pStyle w:val="TOC3"/>
        <w:tabs>
          <w:tab w:val="right" w:leader="dot" w:pos="9350"/>
        </w:tabs>
        <w:rPr>
          <w:i w:val="0"/>
          <w:iCs w:val="0"/>
          <w:noProof/>
          <w:sz w:val="22"/>
          <w:szCs w:val="22"/>
          <w:lang w:val="en-AE" w:eastAsia="en-AE"/>
        </w:rPr>
      </w:pPr>
      <w:hyperlink w:anchor="_Toc243528225" w:history="1">
        <w:r w:rsidRPr="00C71B2A">
          <w:rPr>
            <w:rStyle w:val="Hyperlink"/>
            <w:noProof/>
          </w:rPr>
          <w:t>Activity Diagrams:</w:t>
        </w:r>
        <w:r>
          <w:rPr>
            <w:noProof/>
            <w:webHidden/>
          </w:rPr>
          <w:tab/>
        </w:r>
        <w:r>
          <w:rPr>
            <w:noProof/>
            <w:webHidden/>
          </w:rPr>
          <w:fldChar w:fldCharType="begin"/>
        </w:r>
        <w:r>
          <w:rPr>
            <w:noProof/>
            <w:webHidden/>
          </w:rPr>
          <w:instrText xml:space="preserve"> PAGEREF _Toc243528225 \h </w:instrText>
        </w:r>
        <w:r>
          <w:rPr>
            <w:noProof/>
            <w:webHidden/>
          </w:rPr>
        </w:r>
        <w:r>
          <w:rPr>
            <w:noProof/>
            <w:webHidden/>
          </w:rPr>
          <w:fldChar w:fldCharType="separate"/>
        </w:r>
        <w:r>
          <w:rPr>
            <w:noProof/>
            <w:webHidden/>
          </w:rPr>
          <w:t>11</w:t>
        </w:r>
        <w:r>
          <w:rPr>
            <w:noProof/>
            <w:webHidden/>
          </w:rPr>
          <w:fldChar w:fldCharType="end"/>
        </w:r>
      </w:hyperlink>
    </w:p>
    <w:p w14:paraId="0A90D5CE" w14:textId="2CAF06FB" w:rsidR="005703FC" w:rsidRDefault="005703FC">
      <w:pPr>
        <w:pStyle w:val="TOC3"/>
        <w:tabs>
          <w:tab w:val="right" w:leader="dot" w:pos="9350"/>
        </w:tabs>
        <w:rPr>
          <w:i w:val="0"/>
          <w:iCs w:val="0"/>
          <w:noProof/>
          <w:sz w:val="22"/>
          <w:szCs w:val="22"/>
          <w:lang w:val="en-AE" w:eastAsia="en-AE"/>
        </w:rPr>
      </w:pPr>
      <w:hyperlink w:anchor="_Toc243528226" w:history="1">
        <w:r w:rsidRPr="00C71B2A">
          <w:rPr>
            <w:rStyle w:val="Hyperlink"/>
            <w:noProof/>
          </w:rPr>
          <w:t>Scenario-1: User Login / Registration</w:t>
        </w:r>
        <w:r>
          <w:rPr>
            <w:noProof/>
            <w:webHidden/>
          </w:rPr>
          <w:tab/>
        </w:r>
        <w:r>
          <w:rPr>
            <w:noProof/>
            <w:webHidden/>
          </w:rPr>
          <w:fldChar w:fldCharType="begin"/>
        </w:r>
        <w:r>
          <w:rPr>
            <w:noProof/>
            <w:webHidden/>
          </w:rPr>
          <w:instrText xml:space="preserve"> PAGEREF _Toc243528226 \h </w:instrText>
        </w:r>
        <w:r>
          <w:rPr>
            <w:noProof/>
            <w:webHidden/>
          </w:rPr>
        </w:r>
        <w:r>
          <w:rPr>
            <w:noProof/>
            <w:webHidden/>
          </w:rPr>
          <w:fldChar w:fldCharType="separate"/>
        </w:r>
        <w:r>
          <w:rPr>
            <w:noProof/>
            <w:webHidden/>
          </w:rPr>
          <w:t>11</w:t>
        </w:r>
        <w:r>
          <w:rPr>
            <w:noProof/>
            <w:webHidden/>
          </w:rPr>
          <w:fldChar w:fldCharType="end"/>
        </w:r>
      </w:hyperlink>
    </w:p>
    <w:p w14:paraId="7166ECCA" w14:textId="11C9DFC9" w:rsidR="005703FC" w:rsidRDefault="005703FC">
      <w:pPr>
        <w:pStyle w:val="TOC3"/>
        <w:tabs>
          <w:tab w:val="right" w:leader="dot" w:pos="9350"/>
        </w:tabs>
        <w:rPr>
          <w:i w:val="0"/>
          <w:iCs w:val="0"/>
          <w:noProof/>
          <w:sz w:val="22"/>
          <w:szCs w:val="22"/>
          <w:lang w:val="en-AE" w:eastAsia="en-AE"/>
        </w:rPr>
      </w:pPr>
      <w:hyperlink w:anchor="_Toc243528227" w:history="1">
        <w:r w:rsidRPr="00C71B2A">
          <w:rPr>
            <w:rStyle w:val="Hyperlink"/>
            <w:noProof/>
          </w:rPr>
          <w:t>Scenario-2: Profile Viewing / Editing with Media</w:t>
        </w:r>
        <w:r>
          <w:rPr>
            <w:noProof/>
            <w:webHidden/>
          </w:rPr>
          <w:tab/>
        </w:r>
        <w:r>
          <w:rPr>
            <w:noProof/>
            <w:webHidden/>
          </w:rPr>
          <w:fldChar w:fldCharType="begin"/>
        </w:r>
        <w:r>
          <w:rPr>
            <w:noProof/>
            <w:webHidden/>
          </w:rPr>
          <w:instrText xml:space="preserve"> PAGEREF _Toc243528227 \h </w:instrText>
        </w:r>
        <w:r>
          <w:rPr>
            <w:noProof/>
            <w:webHidden/>
          </w:rPr>
        </w:r>
        <w:r>
          <w:rPr>
            <w:noProof/>
            <w:webHidden/>
          </w:rPr>
          <w:fldChar w:fldCharType="separate"/>
        </w:r>
        <w:r>
          <w:rPr>
            <w:noProof/>
            <w:webHidden/>
          </w:rPr>
          <w:t>12</w:t>
        </w:r>
        <w:r>
          <w:rPr>
            <w:noProof/>
            <w:webHidden/>
          </w:rPr>
          <w:fldChar w:fldCharType="end"/>
        </w:r>
      </w:hyperlink>
    </w:p>
    <w:p w14:paraId="149700FD" w14:textId="41C2A46D" w:rsidR="005703FC" w:rsidRDefault="005703FC">
      <w:pPr>
        <w:pStyle w:val="TOC3"/>
        <w:tabs>
          <w:tab w:val="right" w:leader="dot" w:pos="9350"/>
        </w:tabs>
        <w:rPr>
          <w:i w:val="0"/>
          <w:iCs w:val="0"/>
          <w:noProof/>
          <w:sz w:val="22"/>
          <w:szCs w:val="22"/>
          <w:lang w:val="en-AE" w:eastAsia="en-AE"/>
        </w:rPr>
      </w:pPr>
      <w:hyperlink w:anchor="_Toc243528228" w:history="1">
        <w:r w:rsidRPr="00C71B2A">
          <w:rPr>
            <w:rStyle w:val="Hyperlink"/>
            <w:noProof/>
          </w:rPr>
          <w:t>Scenario-3: Create Post with Image Attachments</w:t>
        </w:r>
        <w:r>
          <w:rPr>
            <w:noProof/>
            <w:webHidden/>
          </w:rPr>
          <w:tab/>
        </w:r>
        <w:r>
          <w:rPr>
            <w:noProof/>
            <w:webHidden/>
          </w:rPr>
          <w:fldChar w:fldCharType="begin"/>
        </w:r>
        <w:r>
          <w:rPr>
            <w:noProof/>
            <w:webHidden/>
          </w:rPr>
          <w:instrText xml:space="preserve"> PAGEREF _Toc243528228 \h </w:instrText>
        </w:r>
        <w:r>
          <w:rPr>
            <w:noProof/>
            <w:webHidden/>
          </w:rPr>
        </w:r>
        <w:r>
          <w:rPr>
            <w:noProof/>
            <w:webHidden/>
          </w:rPr>
          <w:fldChar w:fldCharType="separate"/>
        </w:r>
        <w:r>
          <w:rPr>
            <w:noProof/>
            <w:webHidden/>
          </w:rPr>
          <w:t>12</w:t>
        </w:r>
        <w:r>
          <w:rPr>
            <w:noProof/>
            <w:webHidden/>
          </w:rPr>
          <w:fldChar w:fldCharType="end"/>
        </w:r>
      </w:hyperlink>
    </w:p>
    <w:p w14:paraId="000DAA47" w14:textId="0871AFD3" w:rsidR="005703FC" w:rsidRDefault="005703FC">
      <w:pPr>
        <w:pStyle w:val="TOC3"/>
        <w:tabs>
          <w:tab w:val="right" w:leader="dot" w:pos="9350"/>
        </w:tabs>
        <w:rPr>
          <w:i w:val="0"/>
          <w:iCs w:val="0"/>
          <w:noProof/>
          <w:sz w:val="22"/>
          <w:szCs w:val="22"/>
          <w:lang w:val="en-AE" w:eastAsia="en-AE"/>
        </w:rPr>
      </w:pPr>
      <w:hyperlink w:anchor="_Toc243528229" w:history="1">
        <w:r w:rsidRPr="00C71B2A">
          <w:rPr>
            <w:rStyle w:val="Hyperlink"/>
            <w:noProof/>
          </w:rPr>
          <w:t>Scenario-4: Edit / Delete Post and Images</w:t>
        </w:r>
        <w:r>
          <w:rPr>
            <w:noProof/>
            <w:webHidden/>
          </w:rPr>
          <w:tab/>
        </w:r>
        <w:r>
          <w:rPr>
            <w:noProof/>
            <w:webHidden/>
          </w:rPr>
          <w:fldChar w:fldCharType="begin"/>
        </w:r>
        <w:r>
          <w:rPr>
            <w:noProof/>
            <w:webHidden/>
          </w:rPr>
          <w:instrText xml:space="preserve"> PAGEREF _Toc243528229 \h </w:instrText>
        </w:r>
        <w:r>
          <w:rPr>
            <w:noProof/>
            <w:webHidden/>
          </w:rPr>
        </w:r>
        <w:r>
          <w:rPr>
            <w:noProof/>
            <w:webHidden/>
          </w:rPr>
          <w:fldChar w:fldCharType="separate"/>
        </w:r>
        <w:r>
          <w:rPr>
            <w:noProof/>
            <w:webHidden/>
          </w:rPr>
          <w:t>12</w:t>
        </w:r>
        <w:r>
          <w:rPr>
            <w:noProof/>
            <w:webHidden/>
          </w:rPr>
          <w:fldChar w:fldCharType="end"/>
        </w:r>
      </w:hyperlink>
    </w:p>
    <w:p w14:paraId="274A1A65" w14:textId="6100FA26" w:rsidR="005703FC" w:rsidRDefault="005703FC">
      <w:pPr>
        <w:pStyle w:val="TOC3"/>
        <w:tabs>
          <w:tab w:val="right" w:leader="dot" w:pos="9350"/>
        </w:tabs>
        <w:rPr>
          <w:i w:val="0"/>
          <w:iCs w:val="0"/>
          <w:noProof/>
          <w:sz w:val="22"/>
          <w:szCs w:val="22"/>
          <w:lang w:val="en-AE" w:eastAsia="en-AE"/>
        </w:rPr>
      </w:pPr>
      <w:hyperlink w:anchor="_Toc243528230" w:history="1">
        <w:r w:rsidRPr="00C71B2A">
          <w:rPr>
            <w:rStyle w:val="Hyperlink"/>
            <w:noProof/>
          </w:rPr>
          <w:t>Scenario-5: Like / Unlike a Post</w:t>
        </w:r>
        <w:r>
          <w:rPr>
            <w:noProof/>
            <w:webHidden/>
          </w:rPr>
          <w:tab/>
        </w:r>
        <w:r>
          <w:rPr>
            <w:noProof/>
            <w:webHidden/>
          </w:rPr>
          <w:fldChar w:fldCharType="begin"/>
        </w:r>
        <w:r>
          <w:rPr>
            <w:noProof/>
            <w:webHidden/>
          </w:rPr>
          <w:instrText xml:space="preserve"> PAGEREF _Toc243528230 \h </w:instrText>
        </w:r>
        <w:r>
          <w:rPr>
            <w:noProof/>
            <w:webHidden/>
          </w:rPr>
        </w:r>
        <w:r>
          <w:rPr>
            <w:noProof/>
            <w:webHidden/>
          </w:rPr>
          <w:fldChar w:fldCharType="separate"/>
        </w:r>
        <w:r>
          <w:rPr>
            <w:noProof/>
            <w:webHidden/>
          </w:rPr>
          <w:t>13</w:t>
        </w:r>
        <w:r>
          <w:rPr>
            <w:noProof/>
            <w:webHidden/>
          </w:rPr>
          <w:fldChar w:fldCharType="end"/>
        </w:r>
      </w:hyperlink>
    </w:p>
    <w:p w14:paraId="60E35BCC" w14:textId="08677BD9" w:rsidR="005703FC" w:rsidRDefault="005703FC">
      <w:pPr>
        <w:pStyle w:val="TOC3"/>
        <w:tabs>
          <w:tab w:val="right" w:leader="dot" w:pos="9350"/>
        </w:tabs>
        <w:rPr>
          <w:i w:val="0"/>
          <w:iCs w:val="0"/>
          <w:noProof/>
          <w:sz w:val="22"/>
          <w:szCs w:val="22"/>
          <w:lang w:val="en-AE" w:eastAsia="en-AE"/>
        </w:rPr>
      </w:pPr>
      <w:hyperlink w:anchor="_Toc243528231" w:history="1">
        <w:r w:rsidRPr="00C71B2A">
          <w:rPr>
            <w:rStyle w:val="Hyperlink"/>
            <w:noProof/>
          </w:rPr>
          <w:t>Scenario-6: Comment on a Post</w:t>
        </w:r>
        <w:r>
          <w:rPr>
            <w:noProof/>
            <w:webHidden/>
          </w:rPr>
          <w:tab/>
        </w:r>
        <w:r>
          <w:rPr>
            <w:noProof/>
            <w:webHidden/>
          </w:rPr>
          <w:fldChar w:fldCharType="begin"/>
        </w:r>
        <w:r>
          <w:rPr>
            <w:noProof/>
            <w:webHidden/>
          </w:rPr>
          <w:instrText xml:space="preserve"> PAGEREF _Toc243528231 \h </w:instrText>
        </w:r>
        <w:r>
          <w:rPr>
            <w:noProof/>
            <w:webHidden/>
          </w:rPr>
        </w:r>
        <w:r>
          <w:rPr>
            <w:noProof/>
            <w:webHidden/>
          </w:rPr>
          <w:fldChar w:fldCharType="separate"/>
        </w:r>
        <w:r>
          <w:rPr>
            <w:noProof/>
            <w:webHidden/>
          </w:rPr>
          <w:t>13</w:t>
        </w:r>
        <w:r>
          <w:rPr>
            <w:noProof/>
            <w:webHidden/>
          </w:rPr>
          <w:fldChar w:fldCharType="end"/>
        </w:r>
      </w:hyperlink>
    </w:p>
    <w:p w14:paraId="0D45970D" w14:textId="4876F7F9" w:rsidR="005703FC" w:rsidRDefault="005703FC">
      <w:pPr>
        <w:pStyle w:val="TOC3"/>
        <w:tabs>
          <w:tab w:val="right" w:leader="dot" w:pos="9350"/>
        </w:tabs>
        <w:rPr>
          <w:i w:val="0"/>
          <w:iCs w:val="0"/>
          <w:noProof/>
          <w:sz w:val="22"/>
          <w:szCs w:val="22"/>
          <w:lang w:val="en-AE" w:eastAsia="en-AE"/>
        </w:rPr>
      </w:pPr>
      <w:hyperlink w:anchor="_Toc243528232" w:history="1">
        <w:r w:rsidRPr="00C71B2A">
          <w:rPr>
            <w:rStyle w:val="Hyperlink"/>
            <w:noProof/>
          </w:rPr>
          <w:t>Scenario-7: Follow / Unfollow User</w:t>
        </w:r>
        <w:r>
          <w:rPr>
            <w:noProof/>
            <w:webHidden/>
          </w:rPr>
          <w:tab/>
        </w:r>
        <w:r>
          <w:rPr>
            <w:noProof/>
            <w:webHidden/>
          </w:rPr>
          <w:fldChar w:fldCharType="begin"/>
        </w:r>
        <w:r>
          <w:rPr>
            <w:noProof/>
            <w:webHidden/>
          </w:rPr>
          <w:instrText xml:space="preserve"> PAGEREF _Toc243528232 \h </w:instrText>
        </w:r>
        <w:r>
          <w:rPr>
            <w:noProof/>
            <w:webHidden/>
          </w:rPr>
        </w:r>
        <w:r>
          <w:rPr>
            <w:noProof/>
            <w:webHidden/>
          </w:rPr>
          <w:fldChar w:fldCharType="separate"/>
        </w:r>
        <w:r>
          <w:rPr>
            <w:noProof/>
            <w:webHidden/>
          </w:rPr>
          <w:t>14</w:t>
        </w:r>
        <w:r>
          <w:rPr>
            <w:noProof/>
            <w:webHidden/>
          </w:rPr>
          <w:fldChar w:fldCharType="end"/>
        </w:r>
      </w:hyperlink>
    </w:p>
    <w:p w14:paraId="41C07D74" w14:textId="6C76FD97" w:rsidR="005703FC" w:rsidRDefault="005703FC">
      <w:pPr>
        <w:pStyle w:val="TOC3"/>
        <w:tabs>
          <w:tab w:val="right" w:leader="dot" w:pos="9350"/>
        </w:tabs>
        <w:rPr>
          <w:i w:val="0"/>
          <w:iCs w:val="0"/>
          <w:noProof/>
          <w:sz w:val="22"/>
          <w:szCs w:val="22"/>
          <w:lang w:val="en-AE" w:eastAsia="en-AE"/>
        </w:rPr>
      </w:pPr>
      <w:hyperlink w:anchor="_Toc243528233" w:history="1">
        <w:r w:rsidRPr="00C71B2A">
          <w:rPr>
            <w:rStyle w:val="Hyperlink"/>
            <w:noProof/>
          </w:rPr>
          <w:t>Scenario-8: Personalized Feed</w:t>
        </w:r>
        <w:r>
          <w:rPr>
            <w:noProof/>
            <w:webHidden/>
          </w:rPr>
          <w:tab/>
        </w:r>
        <w:r>
          <w:rPr>
            <w:noProof/>
            <w:webHidden/>
          </w:rPr>
          <w:fldChar w:fldCharType="begin"/>
        </w:r>
        <w:r>
          <w:rPr>
            <w:noProof/>
            <w:webHidden/>
          </w:rPr>
          <w:instrText xml:space="preserve"> PAGEREF _Toc243528233 \h </w:instrText>
        </w:r>
        <w:r>
          <w:rPr>
            <w:noProof/>
            <w:webHidden/>
          </w:rPr>
        </w:r>
        <w:r>
          <w:rPr>
            <w:noProof/>
            <w:webHidden/>
          </w:rPr>
          <w:fldChar w:fldCharType="separate"/>
        </w:r>
        <w:r>
          <w:rPr>
            <w:noProof/>
            <w:webHidden/>
          </w:rPr>
          <w:t>14</w:t>
        </w:r>
        <w:r>
          <w:rPr>
            <w:noProof/>
            <w:webHidden/>
          </w:rPr>
          <w:fldChar w:fldCharType="end"/>
        </w:r>
      </w:hyperlink>
    </w:p>
    <w:p w14:paraId="109999AB" w14:textId="2DFF2114" w:rsidR="005703FC" w:rsidRDefault="005703FC">
      <w:pPr>
        <w:pStyle w:val="TOC3"/>
        <w:tabs>
          <w:tab w:val="right" w:leader="dot" w:pos="9350"/>
        </w:tabs>
        <w:rPr>
          <w:i w:val="0"/>
          <w:iCs w:val="0"/>
          <w:noProof/>
          <w:sz w:val="22"/>
          <w:szCs w:val="22"/>
          <w:lang w:val="en-AE" w:eastAsia="en-AE"/>
        </w:rPr>
      </w:pPr>
      <w:hyperlink w:anchor="_Toc243528234" w:history="1">
        <w:r w:rsidRPr="00C71B2A">
          <w:rPr>
            <w:rStyle w:val="Hyperlink"/>
            <w:noProof/>
          </w:rPr>
          <w:t>Scenario-9: Edit / Delete Own Comment</w:t>
        </w:r>
        <w:r>
          <w:rPr>
            <w:noProof/>
            <w:webHidden/>
          </w:rPr>
          <w:tab/>
        </w:r>
        <w:r>
          <w:rPr>
            <w:noProof/>
            <w:webHidden/>
          </w:rPr>
          <w:fldChar w:fldCharType="begin"/>
        </w:r>
        <w:r>
          <w:rPr>
            <w:noProof/>
            <w:webHidden/>
          </w:rPr>
          <w:instrText xml:space="preserve"> PAGEREF _Toc243528234 \h </w:instrText>
        </w:r>
        <w:r>
          <w:rPr>
            <w:noProof/>
            <w:webHidden/>
          </w:rPr>
        </w:r>
        <w:r>
          <w:rPr>
            <w:noProof/>
            <w:webHidden/>
          </w:rPr>
          <w:fldChar w:fldCharType="separate"/>
        </w:r>
        <w:r>
          <w:rPr>
            <w:noProof/>
            <w:webHidden/>
          </w:rPr>
          <w:t>15</w:t>
        </w:r>
        <w:r>
          <w:rPr>
            <w:noProof/>
            <w:webHidden/>
          </w:rPr>
          <w:fldChar w:fldCharType="end"/>
        </w:r>
      </w:hyperlink>
    </w:p>
    <w:p w14:paraId="6FA8F662" w14:textId="2F999589" w:rsidR="005703FC" w:rsidRDefault="005703FC">
      <w:pPr>
        <w:pStyle w:val="TOC3"/>
        <w:tabs>
          <w:tab w:val="right" w:leader="dot" w:pos="9350"/>
        </w:tabs>
        <w:rPr>
          <w:i w:val="0"/>
          <w:iCs w:val="0"/>
          <w:noProof/>
          <w:sz w:val="22"/>
          <w:szCs w:val="22"/>
          <w:lang w:val="en-AE" w:eastAsia="en-AE"/>
        </w:rPr>
      </w:pPr>
      <w:hyperlink w:anchor="_Toc243528235" w:history="1">
        <w:r w:rsidRPr="00C71B2A">
          <w:rPr>
            <w:rStyle w:val="Hyperlink"/>
            <w:noProof/>
          </w:rPr>
          <w:t>Scenario-10: Feed Refresh / Pagination</w:t>
        </w:r>
        <w:r>
          <w:rPr>
            <w:noProof/>
            <w:webHidden/>
          </w:rPr>
          <w:tab/>
        </w:r>
        <w:r>
          <w:rPr>
            <w:noProof/>
            <w:webHidden/>
          </w:rPr>
          <w:fldChar w:fldCharType="begin"/>
        </w:r>
        <w:r>
          <w:rPr>
            <w:noProof/>
            <w:webHidden/>
          </w:rPr>
          <w:instrText xml:space="preserve"> PAGEREF _Toc243528235 \h </w:instrText>
        </w:r>
        <w:r>
          <w:rPr>
            <w:noProof/>
            <w:webHidden/>
          </w:rPr>
        </w:r>
        <w:r>
          <w:rPr>
            <w:noProof/>
            <w:webHidden/>
          </w:rPr>
          <w:fldChar w:fldCharType="separate"/>
        </w:r>
        <w:r>
          <w:rPr>
            <w:noProof/>
            <w:webHidden/>
          </w:rPr>
          <w:t>15</w:t>
        </w:r>
        <w:r>
          <w:rPr>
            <w:noProof/>
            <w:webHidden/>
          </w:rPr>
          <w:fldChar w:fldCharType="end"/>
        </w:r>
      </w:hyperlink>
    </w:p>
    <w:p w14:paraId="4000EF75" w14:textId="3BBEED37" w:rsidR="005703FC" w:rsidRDefault="005703FC">
      <w:pPr>
        <w:pStyle w:val="TOC3"/>
        <w:tabs>
          <w:tab w:val="right" w:leader="dot" w:pos="9350"/>
        </w:tabs>
        <w:rPr>
          <w:i w:val="0"/>
          <w:iCs w:val="0"/>
          <w:noProof/>
          <w:sz w:val="22"/>
          <w:szCs w:val="22"/>
          <w:lang w:val="en-AE" w:eastAsia="en-AE"/>
        </w:rPr>
      </w:pPr>
      <w:hyperlink w:anchor="_Toc243528236" w:history="1">
        <w:r w:rsidRPr="00C71B2A">
          <w:rPr>
            <w:rStyle w:val="Hyperlink"/>
            <w:noProof/>
          </w:rPr>
          <w:t>Scenario-11: User / Post Search with Filters</w:t>
        </w:r>
        <w:r>
          <w:rPr>
            <w:noProof/>
            <w:webHidden/>
          </w:rPr>
          <w:tab/>
        </w:r>
        <w:r>
          <w:rPr>
            <w:noProof/>
            <w:webHidden/>
          </w:rPr>
          <w:fldChar w:fldCharType="begin"/>
        </w:r>
        <w:r>
          <w:rPr>
            <w:noProof/>
            <w:webHidden/>
          </w:rPr>
          <w:instrText xml:space="preserve"> PAGEREF _Toc243528236 \h </w:instrText>
        </w:r>
        <w:r>
          <w:rPr>
            <w:noProof/>
            <w:webHidden/>
          </w:rPr>
        </w:r>
        <w:r>
          <w:rPr>
            <w:noProof/>
            <w:webHidden/>
          </w:rPr>
          <w:fldChar w:fldCharType="separate"/>
        </w:r>
        <w:r>
          <w:rPr>
            <w:noProof/>
            <w:webHidden/>
          </w:rPr>
          <w:t>16</w:t>
        </w:r>
        <w:r>
          <w:rPr>
            <w:noProof/>
            <w:webHidden/>
          </w:rPr>
          <w:fldChar w:fldCharType="end"/>
        </w:r>
      </w:hyperlink>
    </w:p>
    <w:p w14:paraId="7EEF3E08" w14:textId="4DF9210C" w:rsidR="005703FC" w:rsidRDefault="005703FC">
      <w:pPr>
        <w:pStyle w:val="TOC3"/>
        <w:tabs>
          <w:tab w:val="right" w:leader="dot" w:pos="9350"/>
        </w:tabs>
        <w:rPr>
          <w:i w:val="0"/>
          <w:iCs w:val="0"/>
          <w:noProof/>
          <w:sz w:val="22"/>
          <w:szCs w:val="22"/>
          <w:lang w:val="en-AE" w:eastAsia="en-AE"/>
        </w:rPr>
      </w:pPr>
      <w:hyperlink w:anchor="_Toc243528237" w:history="1">
        <w:r w:rsidRPr="00C71B2A">
          <w:rPr>
            <w:rStyle w:val="Hyperlink"/>
            <w:noProof/>
          </w:rPr>
          <w:t>Scenario-12: Notifications for Follow / Like / Comment</w:t>
        </w:r>
        <w:r>
          <w:rPr>
            <w:noProof/>
            <w:webHidden/>
          </w:rPr>
          <w:tab/>
        </w:r>
        <w:r>
          <w:rPr>
            <w:noProof/>
            <w:webHidden/>
          </w:rPr>
          <w:fldChar w:fldCharType="begin"/>
        </w:r>
        <w:r>
          <w:rPr>
            <w:noProof/>
            <w:webHidden/>
          </w:rPr>
          <w:instrText xml:space="preserve"> PAGEREF _Toc243528237 \h </w:instrText>
        </w:r>
        <w:r>
          <w:rPr>
            <w:noProof/>
            <w:webHidden/>
          </w:rPr>
        </w:r>
        <w:r>
          <w:rPr>
            <w:noProof/>
            <w:webHidden/>
          </w:rPr>
          <w:fldChar w:fldCharType="separate"/>
        </w:r>
        <w:r>
          <w:rPr>
            <w:noProof/>
            <w:webHidden/>
          </w:rPr>
          <w:t>16</w:t>
        </w:r>
        <w:r>
          <w:rPr>
            <w:noProof/>
            <w:webHidden/>
          </w:rPr>
          <w:fldChar w:fldCharType="end"/>
        </w:r>
      </w:hyperlink>
    </w:p>
    <w:p w14:paraId="3B2BB3A4" w14:textId="4F6B2DFC" w:rsidR="005703FC" w:rsidRDefault="005703FC">
      <w:pPr>
        <w:pStyle w:val="TOC3"/>
        <w:tabs>
          <w:tab w:val="right" w:leader="dot" w:pos="9350"/>
        </w:tabs>
        <w:rPr>
          <w:i w:val="0"/>
          <w:iCs w:val="0"/>
          <w:noProof/>
          <w:sz w:val="22"/>
          <w:szCs w:val="22"/>
          <w:lang w:val="en-AE" w:eastAsia="en-AE"/>
        </w:rPr>
      </w:pPr>
      <w:hyperlink w:anchor="_Toc243528238" w:history="1">
        <w:r w:rsidRPr="00C71B2A">
          <w:rPr>
            <w:rStyle w:val="Hyperlink"/>
            <w:noProof/>
          </w:rPr>
          <w:t>Scenario-13: Mark Notification Read</w:t>
        </w:r>
        <w:r>
          <w:rPr>
            <w:noProof/>
            <w:webHidden/>
          </w:rPr>
          <w:tab/>
        </w:r>
        <w:r>
          <w:rPr>
            <w:noProof/>
            <w:webHidden/>
          </w:rPr>
          <w:fldChar w:fldCharType="begin"/>
        </w:r>
        <w:r>
          <w:rPr>
            <w:noProof/>
            <w:webHidden/>
          </w:rPr>
          <w:instrText xml:space="preserve"> PAGEREF _Toc243528238 \h </w:instrText>
        </w:r>
        <w:r>
          <w:rPr>
            <w:noProof/>
            <w:webHidden/>
          </w:rPr>
        </w:r>
        <w:r>
          <w:rPr>
            <w:noProof/>
            <w:webHidden/>
          </w:rPr>
          <w:fldChar w:fldCharType="separate"/>
        </w:r>
        <w:r>
          <w:rPr>
            <w:noProof/>
            <w:webHidden/>
          </w:rPr>
          <w:t>17</w:t>
        </w:r>
        <w:r>
          <w:rPr>
            <w:noProof/>
            <w:webHidden/>
          </w:rPr>
          <w:fldChar w:fldCharType="end"/>
        </w:r>
      </w:hyperlink>
    </w:p>
    <w:p w14:paraId="16976270" w14:textId="6E584F01" w:rsidR="005703FC" w:rsidRDefault="005703FC">
      <w:pPr>
        <w:pStyle w:val="TOC3"/>
        <w:tabs>
          <w:tab w:val="right" w:leader="dot" w:pos="9350"/>
        </w:tabs>
        <w:rPr>
          <w:i w:val="0"/>
          <w:iCs w:val="0"/>
          <w:noProof/>
          <w:sz w:val="22"/>
          <w:szCs w:val="22"/>
          <w:lang w:val="en-AE" w:eastAsia="en-AE"/>
        </w:rPr>
      </w:pPr>
      <w:hyperlink w:anchor="_Toc243528239" w:history="1">
        <w:r w:rsidRPr="00C71B2A">
          <w:rPr>
            <w:rStyle w:val="Hyperlink"/>
            <w:noProof/>
          </w:rPr>
          <w:t>Scenario-14: Admin Dashboard and System Monitoring</w:t>
        </w:r>
        <w:r>
          <w:rPr>
            <w:noProof/>
            <w:webHidden/>
          </w:rPr>
          <w:tab/>
        </w:r>
        <w:r>
          <w:rPr>
            <w:noProof/>
            <w:webHidden/>
          </w:rPr>
          <w:fldChar w:fldCharType="begin"/>
        </w:r>
        <w:r>
          <w:rPr>
            <w:noProof/>
            <w:webHidden/>
          </w:rPr>
          <w:instrText xml:space="preserve"> PAGEREF _Toc243528239 \h </w:instrText>
        </w:r>
        <w:r>
          <w:rPr>
            <w:noProof/>
            <w:webHidden/>
          </w:rPr>
        </w:r>
        <w:r>
          <w:rPr>
            <w:noProof/>
            <w:webHidden/>
          </w:rPr>
          <w:fldChar w:fldCharType="separate"/>
        </w:r>
        <w:r>
          <w:rPr>
            <w:noProof/>
            <w:webHidden/>
          </w:rPr>
          <w:t>17</w:t>
        </w:r>
        <w:r>
          <w:rPr>
            <w:noProof/>
            <w:webHidden/>
          </w:rPr>
          <w:fldChar w:fldCharType="end"/>
        </w:r>
      </w:hyperlink>
    </w:p>
    <w:p w14:paraId="48A81D95" w14:textId="62A03216" w:rsidR="005703FC" w:rsidRDefault="005703FC">
      <w:pPr>
        <w:pStyle w:val="TOC3"/>
        <w:tabs>
          <w:tab w:val="right" w:leader="dot" w:pos="9350"/>
        </w:tabs>
        <w:rPr>
          <w:i w:val="0"/>
          <w:iCs w:val="0"/>
          <w:noProof/>
          <w:sz w:val="22"/>
          <w:szCs w:val="22"/>
          <w:lang w:val="en-AE" w:eastAsia="en-AE"/>
        </w:rPr>
      </w:pPr>
      <w:hyperlink w:anchor="_Toc243528240" w:history="1">
        <w:r w:rsidRPr="00C71B2A">
          <w:rPr>
            <w:rStyle w:val="Hyperlink"/>
            <w:noProof/>
          </w:rPr>
          <w:t>Scenario-15: Admin User and Content Management</w:t>
        </w:r>
        <w:r>
          <w:rPr>
            <w:noProof/>
            <w:webHidden/>
          </w:rPr>
          <w:tab/>
        </w:r>
        <w:r>
          <w:rPr>
            <w:noProof/>
            <w:webHidden/>
          </w:rPr>
          <w:fldChar w:fldCharType="begin"/>
        </w:r>
        <w:r>
          <w:rPr>
            <w:noProof/>
            <w:webHidden/>
          </w:rPr>
          <w:instrText xml:space="preserve"> PAGEREF _Toc243528240 \h </w:instrText>
        </w:r>
        <w:r>
          <w:rPr>
            <w:noProof/>
            <w:webHidden/>
          </w:rPr>
        </w:r>
        <w:r>
          <w:rPr>
            <w:noProof/>
            <w:webHidden/>
          </w:rPr>
          <w:fldChar w:fldCharType="separate"/>
        </w:r>
        <w:r>
          <w:rPr>
            <w:noProof/>
            <w:webHidden/>
          </w:rPr>
          <w:t>18</w:t>
        </w:r>
        <w:r>
          <w:rPr>
            <w:noProof/>
            <w:webHidden/>
          </w:rPr>
          <w:fldChar w:fldCharType="end"/>
        </w:r>
      </w:hyperlink>
    </w:p>
    <w:p w14:paraId="7483AE20" w14:textId="7A3B4BBF" w:rsidR="005703FC" w:rsidRDefault="005703FC">
      <w:pPr>
        <w:pStyle w:val="TOC3"/>
        <w:tabs>
          <w:tab w:val="right" w:leader="dot" w:pos="9350"/>
        </w:tabs>
        <w:rPr>
          <w:i w:val="0"/>
          <w:iCs w:val="0"/>
          <w:noProof/>
          <w:sz w:val="22"/>
          <w:szCs w:val="22"/>
          <w:lang w:val="en-AE" w:eastAsia="en-AE"/>
        </w:rPr>
      </w:pPr>
      <w:hyperlink w:anchor="_Toc243528241" w:history="1">
        <w:r w:rsidRPr="00C71B2A">
          <w:rPr>
            <w:rStyle w:val="Hyperlink"/>
            <w:noProof/>
          </w:rPr>
          <w:t>Scenario-16: Admin Audit, Notification and System Control</w:t>
        </w:r>
        <w:r>
          <w:rPr>
            <w:noProof/>
            <w:webHidden/>
          </w:rPr>
          <w:tab/>
        </w:r>
        <w:r>
          <w:rPr>
            <w:noProof/>
            <w:webHidden/>
          </w:rPr>
          <w:fldChar w:fldCharType="begin"/>
        </w:r>
        <w:r>
          <w:rPr>
            <w:noProof/>
            <w:webHidden/>
          </w:rPr>
          <w:instrText xml:space="preserve"> PAGEREF _Toc243528241 \h </w:instrText>
        </w:r>
        <w:r>
          <w:rPr>
            <w:noProof/>
            <w:webHidden/>
          </w:rPr>
        </w:r>
        <w:r>
          <w:rPr>
            <w:noProof/>
            <w:webHidden/>
          </w:rPr>
          <w:fldChar w:fldCharType="separate"/>
        </w:r>
        <w:r>
          <w:rPr>
            <w:noProof/>
            <w:webHidden/>
          </w:rPr>
          <w:t>18</w:t>
        </w:r>
        <w:r>
          <w:rPr>
            <w:noProof/>
            <w:webHidden/>
          </w:rPr>
          <w:fldChar w:fldCharType="end"/>
        </w:r>
      </w:hyperlink>
    </w:p>
    <w:p w14:paraId="7ABBE906" w14:textId="19CC2635" w:rsidR="005703FC" w:rsidRDefault="005703FC">
      <w:pPr>
        <w:pStyle w:val="TOC3"/>
        <w:tabs>
          <w:tab w:val="right" w:leader="dot" w:pos="9350"/>
        </w:tabs>
        <w:rPr>
          <w:i w:val="0"/>
          <w:iCs w:val="0"/>
          <w:noProof/>
          <w:sz w:val="22"/>
          <w:szCs w:val="22"/>
          <w:lang w:val="en-AE" w:eastAsia="en-AE"/>
        </w:rPr>
      </w:pPr>
      <w:hyperlink w:anchor="_Toc243528242" w:history="1">
        <w:r w:rsidRPr="00C71B2A">
          <w:rPr>
            <w:rStyle w:val="Hyperlink"/>
            <w:noProof/>
          </w:rPr>
          <w:t>5.3 Database Design:</w:t>
        </w:r>
        <w:r>
          <w:rPr>
            <w:noProof/>
            <w:webHidden/>
          </w:rPr>
          <w:tab/>
        </w:r>
        <w:r>
          <w:rPr>
            <w:noProof/>
            <w:webHidden/>
          </w:rPr>
          <w:fldChar w:fldCharType="begin"/>
        </w:r>
        <w:r>
          <w:rPr>
            <w:noProof/>
            <w:webHidden/>
          </w:rPr>
          <w:instrText xml:space="preserve"> PAGEREF _Toc243528242 \h </w:instrText>
        </w:r>
        <w:r>
          <w:rPr>
            <w:noProof/>
            <w:webHidden/>
          </w:rPr>
        </w:r>
        <w:r>
          <w:rPr>
            <w:noProof/>
            <w:webHidden/>
          </w:rPr>
          <w:fldChar w:fldCharType="separate"/>
        </w:r>
        <w:r>
          <w:rPr>
            <w:noProof/>
            <w:webHidden/>
          </w:rPr>
          <w:t>19</w:t>
        </w:r>
        <w:r>
          <w:rPr>
            <w:noProof/>
            <w:webHidden/>
          </w:rPr>
          <w:fldChar w:fldCharType="end"/>
        </w:r>
      </w:hyperlink>
    </w:p>
    <w:p w14:paraId="15E77E7F" w14:textId="02CA8C5C" w:rsidR="005703FC" w:rsidRDefault="005703FC">
      <w:pPr>
        <w:pStyle w:val="TOC3"/>
        <w:tabs>
          <w:tab w:val="right" w:leader="dot" w:pos="9350"/>
        </w:tabs>
        <w:rPr>
          <w:i w:val="0"/>
          <w:iCs w:val="0"/>
          <w:noProof/>
          <w:sz w:val="22"/>
          <w:szCs w:val="22"/>
          <w:lang w:val="en-AE" w:eastAsia="en-AE"/>
        </w:rPr>
      </w:pPr>
      <w:hyperlink w:anchor="_Toc243528243" w:history="1">
        <w:r w:rsidRPr="00C71B2A">
          <w:rPr>
            <w:rStyle w:val="Hyperlink"/>
            <w:noProof/>
          </w:rPr>
          <w:t>Entity Relationship Diagram (ERD):</w:t>
        </w:r>
        <w:r>
          <w:rPr>
            <w:noProof/>
            <w:webHidden/>
          </w:rPr>
          <w:tab/>
        </w:r>
        <w:r>
          <w:rPr>
            <w:noProof/>
            <w:webHidden/>
          </w:rPr>
          <w:fldChar w:fldCharType="begin"/>
        </w:r>
        <w:r>
          <w:rPr>
            <w:noProof/>
            <w:webHidden/>
          </w:rPr>
          <w:instrText xml:space="preserve"> PAGEREF _Toc243528243 \h </w:instrText>
        </w:r>
        <w:r>
          <w:rPr>
            <w:noProof/>
            <w:webHidden/>
          </w:rPr>
        </w:r>
        <w:r>
          <w:rPr>
            <w:noProof/>
            <w:webHidden/>
          </w:rPr>
          <w:fldChar w:fldCharType="separate"/>
        </w:r>
        <w:r>
          <w:rPr>
            <w:noProof/>
            <w:webHidden/>
          </w:rPr>
          <w:t>19</w:t>
        </w:r>
        <w:r>
          <w:rPr>
            <w:noProof/>
            <w:webHidden/>
          </w:rPr>
          <w:fldChar w:fldCharType="end"/>
        </w:r>
      </w:hyperlink>
    </w:p>
    <w:p w14:paraId="6CEC9697" w14:textId="1FC78E4A" w:rsidR="005703FC" w:rsidRDefault="005703FC">
      <w:pPr>
        <w:pStyle w:val="TOC3"/>
        <w:tabs>
          <w:tab w:val="right" w:leader="dot" w:pos="9350"/>
        </w:tabs>
        <w:rPr>
          <w:i w:val="0"/>
          <w:iCs w:val="0"/>
          <w:noProof/>
          <w:sz w:val="22"/>
          <w:szCs w:val="22"/>
          <w:lang w:val="en-AE" w:eastAsia="en-AE"/>
        </w:rPr>
      </w:pPr>
      <w:hyperlink w:anchor="_Toc243528244" w:history="1">
        <w:r w:rsidRPr="00C71B2A">
          <w:rPr>
            <w:rStyle w:val="Hyperlink"/>
            <w:noProof/>
          </w:rPr>
          <w:t>Data Dictionary:</w:t>
        </w:r>
        <w:r>
          <w:rPr>
            <w:noProof/>
            <w:webHidden/>
          </w:rPr>
          <w:tab/>
        </w:r>
        <w:r>
          <w:rPr>
            <w:noProof/>
            <w:webHidden/>
          </w:rPr>
          <w:fldChar w:fldCharType="begin"/>
        </w:r>
        <w:r>
          <w:rPr>
            <w:noProof/>
            <w:webHidden/>
          </w:rPr>
          <w:instrText xml:space="preserve"> PAGEREF _Toc243528244 \h </w:instrText>
        </w:r>
        <w:r>
          <w:rPr>
            <w:noProof/>
            <w:webHidden/>
          </w:rPr>
        </w:r>
        <w:r>
          <w:rPr>
            <w:noProof/>
            <w:webHidden/>
          </w:rPr>
          <w:fldChar w:fldCharType="separate"/>
        </w:r>
        <w:r>
          <w:rPr>
            <w:noProof/>
            <w:webHidden/>
          </w:rPr>
          <w:t>20</w:t>
        </w:r>
        <w:r>
          <w:rPr>
            <w:noProof/>
            <w:webHidden/>
          </w:rPr>
          <w:fldChar w:fldCharType="end"/>
        </w:r>
      </w:hyperlink>
    </w:p>
    <w:p w14:paraId="4B5A117F" w14:textId="6F1602C8" w:rsidR="005703FC" w:rsidRDefault="005703FC">
      <w:pPr>
        <w:pStyle w:val="TOC3"/>
        <w:tabs>
          <w:tab w:val="right" w:leader="dot" w:pos="9350"/>
        </w:tabs>
        <w:rPr>
          <w:i w:val="0"/>
          <w:iCs w:val="0"/>
          <w:noProof/>
          <w:sz w:val="22"/>
          <w:szCs w:val="22"/>
          <w:lang w:val="en-AE" w:eastAsia="en-AE"/>
        </w:rPr>
      </w:pPr>
      <w:hyperlink w:anchor="_Toc243528245" w:history="1">
        <w:r w:rsidRPr="00C71B2A">
          <w:rPr>
            <w:rStyle w:val="Hyperlink"/>
            <w:noProof/>
          </w:rPr>
          <w:t>User Table:</w:t>
        </w:r>
        <w:r>
          <w:rPr>
            <w:noProof/>
            <w:webHidden/>
          </w:rPr>
          <w:tab/>
        </w:r>
        <w:r>
          <w:rPr>
            <w:noProof/>
            <w:webHidden/>
          </w:rPr>
          <w:fldChar w:fldCharType="begin"/>
        </w:r>
        <w:r>
          <w:rPr>
            <w:noProof/>
            <w:webHidden/>
          </w:rPr>
          <w:instrText xml:space="preserve"> PAGEREF _Toc243528245 \h </w:instrText>
        </w:r>
        <w:r>
          <w:rPr>
            <w:noProof/>
            <w:webHidden/>
          </w:rPr>
        </w:r>
        <w:r>
          <w:rPr>
            <w:noProof/>
            <w:webHidden/>
          </w:rPr>
          <w:fldChar w:fldCharType="separate"/>
        </w:r>
        <w:r>
          <w:rPr>
            <w:noProof/>
            <w:webHidden/>
          </w:rPr>
          <w:t>20</w:t>
        </w:r>
        <w:r>
          <w:rPr>
            <w:noProof/>
            <w:webHidden/>
          </w:rPr>
          <w:fldChar w:fldCharType="end"/>
        </w:r>
      </w:hyperlink>
    </w:p>
    <w:p w14:paraId="595E0BAD" w14:textId="66D36C92" w:rsidR="005703FC" w:rsidRDefault="005703FC">
      <w:pPr>
        <w:pStyle w:val="TOC3"/>
        <w:tabs>
          <w:tab w:val="right" w:leader="dot" w:pos="9350"/>
        </w:tabs>
        <w:rPr>
          <w:i w:val="0"/>
          <w:iCs w:val="0"/>
          <w:noProof/>
          <w:sz w:val="22"/>
          <w:szCs w:val="22"/>
          <w:lang w:val="en-AE" w:eastAsia="en-AE"/>
        </w:rPr>
      </w:pPr>
      <w:hyperlink w:anchor="_Toc243528246" w:history="1">
        <w:r w:rsidRPr="00C71B2A">
          <w:rPr>
            <w:rStyle w:val="Hyperlink"/>
            <w:noProof/>
          </w:rPr>
          <w:t>Profile Table:</w:t>
        </w:r>
        <w:r>
          <w:rPr>
            <w:noProof/>
            <w:webHidden/>
          </w:rPr>
          <w:tab/>
        </w:r>
        <w:r>
          <w:rPr>
            <w:noProof/>
            <w:webHidden/>
          </w:rPr>
          <w:fldChar w:fldCharType="begin"/>
        </w:r>
        <w:r>
          <w:rPr>
            <w:noProof/>
            <w:webHidden/>
          </w:rPr>
          <w:instrText xml:space="preserve"> PAGEREF _Toc243528246 \h </w:instrText>
        </w:r>
        <w:r>
          <w:rPr>
            <w:noProof/>
            <w:webHidden/>
          </w:rPr>
        </w:r>
        <w:r>
          <w:rPr>
            <w:noProof/>
            <w:webHidden/>
          </w:rPr>
          <w:fldChar w:fldCharType="separate"/>
        </w:r>
        <w:r>
          <w:rPr>
            <w:noProof/>
            <w:webHidden/>
          </w:rPr>
          <w:t>20</w:t>
        </w:r>
        <w:r>
          <w:rPr>
            <w:noProof/>
            <w:webHidden/>
          </w:rPr>
          <w:fldChar w:fldCharType="end"/>
        </w:r>
      </w:hyperlink>
    </w:p>
    <w:p w14:paraId="07F2E430" w14:textId="195E844B" w:rsidR="005703FC" w:rsidRDefault="005703FC">
      <w:pPr>
        <w:pStyle w:val="TOC3"/>
        <w:tabs>
          <w:tab w:val="right" w:leader="dot" w:pos="9350"/>
        </w:tabs>
        <w:rPr>
          <w:i w:val="0"/>
          <w:iCs w:val="0"/>
          <w:noProof/>
          <w:sz w:val="22"/>
          <w:szCs w:val="22"/>
          <w:lang w:val="en-AE" w:eastAsia="en-AE"/>
        </w:rPr>
      </w:pPr>
      <w:hyperlink w:anchor="_Toc243528247" w:history="1">
        <w:r w:rsidRPr="00C71B2A">
          <w:rPr>
            <w:rStyle w:val="Hyperlink"/>
            <w:noProof/>
          </w:rPr>
          <w:t>ProfileMedia Table:</w:t>
        </w:r>
        <w:r>
          <w:rPr>
            <w:noProof/>
            <w:webHidden/>
          </w:rPr>
          <w:tab/>
        </w:r>
        <w:r>
          <w:rPr>
            <w:noProof/>
            <w:webHidden/>
          </w:rPr>
          <w:fldChar w:fldCharType="begin"/>
        </w:r>
        <w:r>
          <w:rPr>
            <w:noProof/>
            <w:webHidden/>
          </w:rPr>
          <w:instrText xml:space="preserve"> PAGEREF _Toc243528247 \h </w:instrText>
        </w:r>
        <w:r>
          <w:rPr>
            <w:noProof/>
            <w:webHidden/>
          </w:rPr>
        </w:r>
        <w:r>
          <w:rPr>
            <w:noProof/>
            <w:webHidden/>
          </w:rPr>
          <w:fldChar w:fldCharType="separate"/>
        </w:r>
        <w:r>
          <w:rPr>
            <w:noProof/>
            <w:webHidden/>
          </w:rPr>
          <w:t>20</w:t>
        </w:r>
        <w:r>
          <w:rPr>
            <w:noProof/>
            <w:webHidden/>
          </w:rPr>
          <w:fldChar w:fldCharType="end"/>
        </w:r>
      </w:hyperlink>
    </w:p>
    <w:p w14:paraId="0C28ADFA" w14:textId="548B5814" w:rsidR="005703FC" w:rsidRDefault="005703FC">
      <w:pPr>
        <w:pStyle w:val="TOC3"/>
        <w:tabs>
          <w:tab w:val="right" w:leader="dot" w:pos="9350"/>
        </w:tabs>
        <w:rPr>
          <w:i w:val="0"/>
          <w:iCs w:val="0"/>
          <w:noProof/>
          <w:sz w:val="22"/>
          <w:szCs w:val="22"/>
          <w:lang w:val="en-AE" w:eastAsia="en-AE"/>
        </w:rPr>
      </w:pPr>
      <w:hyperlink w:anchor="_Toc243528248" w:history="1">
        <w:r w:rsidRPr="00C71B2A">
          <w:rPr>
            <w:rStyle w:val="Hyperlink"/>
            <w:noProof/>
          </w:rPr>
          <w:t>Post Table:</w:t>
        </w:r>
        <w:r>
          <w:rPr>
            <w:noProof/>
            <w:webHidden/>
          </w:rPr>
          <w:tab/>
        </w:r>
        <w:r>
          <w:rPr>
            <w:noProof/>
            <w:webHidden/>
          </w:rPr>
          <w:fldChar w:fldCharType="begin"/>
        </w:r>
        <w:r>
          <w:rPr>
            <w:noProof/>
            <w:webHidden/>
          </w:rPr>
          <w:instrText xml:space="preserve"> PAGEREF _Toc243528248 \h </w:instrText>
        </w:r>
        <w:r>
          <w:rPr>
            <w:noProof/>
            <w:webHidden/>
          </w:rPr>
        </w:r>
        <w:r>
          <w:rPr>
            <w:noProof/>
            <w:webHidden/>
          </w:rPr>
          <w:fldChar w:fldCharType="separate"/>
        </w:r>
        <w:r>
          <w:rPr>
            <w:noProof/>
            <w:webHidden/>
          </w:rPr>
          <w:t>20</w:t>
        </w:r>
        <w:r>
          <w:rPr>
            <w:noProof/>
            <w:webHidden/>
          </w:rPr>
          <w:fldChar w:fldCharType="end"/>
        </w:r>
      </w:hyperlink>
    </w:p>
    <w:p w14:paraId="0FA70D91" w14:textId="057319A2" w:rsidR="005703FC" w:rsidRDefault="005703FC">
      <w:pPr>
        <w:pStyle w:val="TOC3"/>
        <w:tabs>
          <w:tab w:val="right" w:leader="dot" w:pos="9350"/>
        </w:tabs>
        <w:rPr>
          <w:i w:val="0"/>
          <w:iCs w:val="0"/>
          <w:noProof/>
          <w:sz w:val="22"/>
          <w:szCs w:val="22"/>
          <w:lang w:val="en-AE" w:eastAsia="en-AE"/>
        </w:rPr>
      </w:pPr>
      <w:hyperlink w:anchor="_Toc243528249" w:history="1">
        <w:r w:rsidRPr="00C71B2A">
          <w:rPr>
            <w:rStyle w:val="Hyperlink"/>
            <w:noProof/>
          </w:rPr>
          <w:t>PostImage Table:</w:t>
        </w:r>
        <w:r>
          <w:rPr>
            <w:noProof/>
            <w:webHidden/>
          </w:rPr>
          <w:tab/>
        </w:r>
        <w:r>
          <w:rPr>
            <w:noProof/>
            <w:webHidden/>
          </w:rPr>
          <w:fldChar w:fldCharType="begin"/>
        </w:r>
        <w:r>
          <w:rPr>
            <w:noProof/>
            <w:webHidden/>
          </w:rPr>
          <w:instrText xml:space="preserve"> PAGEREF _Toc243528249 \h </w:instrText>
        </w:r>
        <w:r>
          <w:rPr>
            <w:noProof/>
            <w:webHidden/>
          </w:rPr>
        </w:r>
        <w:r>
          <w:rPr>
            <w:noProof/>
            <w:webHidden/>
          </w:rPr>
          <w:fldChar w:fldCharType="separate"/>
        </w:r>
        <w:r>
          <w:rPr>
            <w:noProof/>
            <w:webHidden/>
          </w:rPr>
          <w:t>20</w:t>
        </w:r>
        <w:r>
          <w:rPr>
            <w:noProof/>
            <w:webHidden/>
          </w:rPr>
          <w:fldChar w:fldCharType="end"/>
        </w:r>
      </w:hyperlink>
    </w:p>
    <w:p w14:paraId="16C01A91" w14:textId="6D359332" w:rsidR="005703FC" w:rsidRDefault="005703FC">
      <w:pPr>
        <w:pStyle w:val="TOC3"/>
        <w:tabs>
          <w:tab w:val="right" w:leader="dot" w:pos="9350"/>
        </w:tabs>
        <w:rPr>
          <w:i w:val="0"/>
          <w:iCs w:val="0"/>
          <w:noProof/>
          <w:sz w:val="22"/>
          <w:szCs w:val="22"/>
          <w:lang w:val="en-AE" w:eastAsia="en-AE"/>
        </w:rPr>
      </w:pPr>
      <w:hyperlink w:anchor="_Toc243528250" w:history="1">
        <w:r w:rsidRPr="00C71B2A">
          <w:rPr>
            <w:rStyle w:val="Hyperlink"/>
            <w:noProof/>
          </w:rPr>
          <w:t>Comment Table:</w:t>
        </w:r>
        <w:r>
          <w:rPr>
            <w:noProof/>
            <w:webHidden/>
          </w:rPr>
          <w:tab/>
        </w:r>
        <w:r>
          <w:rPr>
            <w:noProof/>
            <w:webHidden/>
          </w:rPr>
          <w:fldChar w:fldCharType="begin"/>
        </w:r>
        <w:r>
          <w:rPr>
            <w:noProof/>
            <w:webHidden/>
          </w:rPr>
          <w:instrText xml:space="preserve"> PAGEREF _Toc243528250 \h </w:instrText>
        </w:r>
        <w:r>
          <w:rPr>
            <w:noProof/>
            <w:webHidden/>
          </w:rPr>
        </w:r>
        <w:r>
          <w:rPr>
            <w:noProof/>
            <w:webHidden/>
          </w:rPr>
          <w:fldChar w:fldCharType="separate"/>
        </w:r>
        <w:r>
          <w:rPr>
            <w:noProof/>
            <w:webHidden/>
          </w:rPr>
          <w:t>21</w:t>
        </w:r>
        <w:r>
          <w:rPr>
            <w:noProof/>
            <w:webHidden/>
          </w:rPr>
          <w:fldChar w:fldCharType="end"/>
        </w:r>
      </w:hyperlink>
    </w:p>
    <w:p w14:paraId="62C7EA91" w14:textId="79FC13AD" w:rsidR="005703FC" w:rsidRDefault="005703FC">
      <w:pPr>
        <w:pStyle w:val="TOC3"/>
        <w:tabs>
          <w:tab w:val="right" w:leader="dot" w:pos="9350"/>
        </w:tabs>
        <w:rPr>
          <w:i w:val="0"/>
          <w:iCs w:val="0"/>
          <w:noProof/>
          <w:sz w:val="22"/>
          <w:szCs w:val="22"/>
          <w:lang w:val="en-AE" w:eastAsia="en-AE"/>
        </w:rPr>
      </w:pPr>
      <w:hyperlink w:anchor="_Toc243528251" w:history="1">
        <w:r w:rsidRPr="00C71B2A">
          <w:rPr>
            <w:rStyle w:val="Hyperlink"/>
            <w:noProof/>
          </w:rPr>
          <w:t>Like Table:</w:t>
        </w:r>
        <w:r>
          <w:rPr>
            <w:noProof/>
            <w:webHidden/>
          </w:rPr>
          <w:tab/>
        </w:r>
        <w:r>
          <w:rPr>
            <w:noProof/>
            <w:webHidden/>
          </w:rPr>
          <w:fldChar w:fldCharType="begin"/>
        </w:r>
        <w:r>
          <w:rPr>
            <w:noProof/>
            <w:webHidden/>
          </w:rPr>
          <w:instrText xml:space="preserve"> PAGEREF _Toc243528251 \h </w:instrText>
        </w:r>
        <w:r>
          <w:rPr>
            <w:noProof/>
            <w:webHidden/>
          </w:rPr>
        </w:r>
        <w:r>
          <w:rPr>
            <w:noProof/>
            <w:webHidden/>
          </w:rPr>
          <w:fldChar w:fldCharType="separate"/>
        </w:r>
        <w:r>
          <w:rPr>
            <w:noProof/>
            <w:webHidden/>
          </w:rPr>
          <w:t>21</w:t>
        </w:r>
        <w:r>
          <w:rPr>
            <w:noProof/>
            <w:webHidden/>
          </w:rPr>
          <w:fldChar w:fldCharType="end"/>
        </w:r>
      </w:hyperlink>
    </w:p>
    <w:p w14:paraId="2A7E97DD" w14:textId="7D4767E3" w:rsidR="005703FC" w:rsidRDefault="005703FC">
      <w:pPr>
        <w:pStyle w:val="TOC3"/>
        <w:tabs>
          <w:tab w:val="right" w:leader="dot" w:pos="9350"/>
        </w:tabs>
        <w:rPr>
          <w:i w:val="0"/>
          <w:iCs w:val="0"/>
          <w:noProof/>
          <w:sz w:val="22"/>
          <w:szCs w:val="22"/>
          <w:lang w:val="en-AE" w:eastAsia="en-AE"/>
        </w:rPr>
      </w:pPr>
      <w:hyperlink w:anchor="_Toc243528252" w:history="1">
        <w:r w:rsidRPr="00C71B2A">
          <w:rPr>
            <w:rStyle w:val="Hyperlink"/>
            <w:noProof/>
          </w:rPr>
          <w:t>Follow Table:</w:t>
        </w:r>
        <w:r>
          <w:rPr>
            <w:noProof/>
            <w:webHidden/>
          </w:rPr>
          <w:tab/>
        </w:r>
        <w:r>
          <w:rPr>
            <w:noProof/>
            <w:webHidden/>
          </w:rPr>
          <w:fldChar w:fldCharType="begin"/>
        </w:r>
        <w:r>
          <w:rPr>
            <w:noProof/>
            <w:webHidden/>
          </w:rPr>
          <w:instrText xml:space="preserve"> PAGEREF _Toc243528252 \h </w:instrText>
        </w:r>
        <w:r>
          <w:rPr>
            <w:noProof/>
            <w:webHidden/>
          </w:rPr>
        </w:r>
        <w:r>
          <w:rPr>
            <w:noProof/>
            <w:webHidden/>
          </w:rPr>
          <w:fldChar w:fldCharType="separate"/>
        </w:r>
        <w:r>
          <w:rPr>
            <w:noProof/>
            <w:webHidden/>
          </w:rPr>
          <w:t>21</w:t>
        </w:r>
        <w:r>
          <w:rPr>
            <w:noProof/>
            <w:webHidden/>
          </w:rPr>
          <w:fldChar w:fldCharType="end"/>
        </w:r>
      </w:hyperlink>
    </w:p>
    <w:p w14:paraId="5594D54C" w14:textId="71DA54B4" w:rsidR="005703FC" w:rsidRDefault="005703FC">
      <w:pPr>
        <w:pStyle w:val="TOC3"/>
        <w:tabs>
          <w:tab w:val="right" w:leader="dot" w:pos="9350"/>
        </w:tabs>
        <w:rPr>
          <w:i w:val="0"/>
          <w:iCs w:val="0"/>
          <w:noProof/>
          <w:sz w:val="22"/>
          <w:szCs w:val="22"/>
          <w:lang w:val="en-AE" w:eastAsia="en-AE"/>
        </w:rPr>
      </w:pPr>
      <w:hyperlink w:anchor="_Toc243528253" w:history="1">
        <w:r w:rsidRPr="00C71B2A">
          <w:rPr>
            <w:rStyle w:val="Hyperlink"/>
            <w:noProof/>
          </w:rPr>
          <w:t>Notification Table:</w:t>
        </w:r>
        <w:r>
          <w:rPr>
            <w:noProof/>
            <w:webHidden/>
          </w:rPr>
          <w:tab/>
        </w:r>
        <w:r>
          <w:rPr>
            <w:noProof/>
            <w:webHidden/>
          </w:rPr>
          <w:fldChar w:fldCharType="begin"/>
        </w:r>
        <w:r>
          <w:rPr>
            <w:noProof/>
            <w:webHidden/>
          </w:rPr>
          <w:instrText xml:space="preserve"> PAGEREF _Toc243528253 \h </w:instrText>
        </w:r>
        <w:r>
          <w:rPr>
            <w:noProof/>
            <w:webHidden/>
          </w:rPr>
        </w:r>
        <w:r>
          <w:rPr>
            <w:noProof/>
            <w:webHidden/>
          </w:rPr>
          <w:fldChar w:fldCharType="separate"/>
        </w:r>
        <w:r>
          <w:rPr>
            <w:noProof/>
            <w:webHidden/>
          </w:rPr>
          <w:t>21</w:t>
        </w:r>
        <w:r>
          <w:rPr>
            <w:noProof/>
            <w:webHidden/>
          </w:rPr>
          <w:fldChar w:fldCharType="end"/>
        </w:r>
      </w:hyperlink>
    </w:p>
    <w:p w14:paraId="49C7A08C" w14:textId="0E71DA2B" w:rsidR="005703FC" w:rsidRDefault="005703FC">
      <w:pPr>
        <w:pStyle w:val="TOC3"/>
        <w:tabs>
          <w:tab w:val="right" w:leader="dot" w:pos="9350"/>
        </w:tabs>
        <w:rPr>
          <w:i w:val="0"/>
          <w:iCs w:val="0"/>
          <w:noProof/>
          <w:sz w:val="22"/>
          <w:szCs w:val="22"/>
          <w:lang w:val="en-AE" w:eastAsia="en-AE"/>
        </w:rPr>
      </w:pPr>
      <w:hyperlink w:anchor="_Toc243528254" w:history="1">
        <w:r w:rsidRPr="00C71B2A">
          <w:rPr>
            <w:rStyle w:val="Hyperlink"/>
            <w:noProof/>
          </w:rPr>
          <w:t>AdminAuditLog Table:</w:t>
        </w:r>
        <w:r>
          <w:rPr>
            <w:noProof/>
            <w:webHidden/>
          </w:rPr>
          <w:tab/>
        </w:r>
        <w:r>
          <w:rPr>
            <w:noProof/>
            <w:webHidden/>
          </w:rPr>
          <w:fldChar w:fldCharType="begin"/>
        </w:r>
        <w:r>
          <w:rPr>
            <w:noProof/>
            <w:webHidden/>
          </w:rPr>
          <w:instrText xml:space="preserve"> PAGEREF _Toc243528254 \h </w:instrText>
        </w:r>
        <w:r>
          <w:rPr>
            <w:noProof/>
            <w:webHidden/>
          </w:rPr>
        </w:r>
        <w:r>
          <w:rPr>
            <w:noProof/>
            <w:webHidden/>
          </w:rPr>
          <w:fldChar w:fldCharType="separate"/>
        </w:r>
        <w:r>
          <w:rPr>
            <w:noProof/>
            <w:webHidden/>
          </w:rPr>
          <w:t>21</w:t>
        </w:r>
        <w:r>
          <w:rPr>
            <w:noProof/>
            <w:webHidden/>
          </w:rPr>
          <w:fldChar w:fldCharType="end"/>
        </w:r>
      </w:hyperlink>
    </w:p>
    <w:p w14:paraId="0A66EFD5" w14:textId="6A4D205C" w:rsidR="005703FC" w:rsidRDefault="005703FC">
      <w:pPr>
        <w:pStyle w:val="TOC3"/>
        <w:tabs>
          <w:tab w:val="right" w:leader="dot" w:pos="9350"/>
        </w:tabs>
        <w:rPr>
          <w:i w:val="0"/>
          <w:iCs w:val="0"/>
          <w:noProof/>
          <w:sz w:val="22"/>
          <w:szCs w:val="22"/>
          <w:lang w:val="en-AE" w:eastAsia="en-AE"/>
        </w:rPr>
      </w:pPr>
      <w:hyperlink w:anchor="_Toc243528255" w:history="1">
        <w:r w:rsidRPr="00C71B2A">
          <w:rPr>
            <w:rStyle w:val="Hyperlink"/>
            <w:noProof/>
          </w:rPr>
          <w:t>Database Integrity Rules:</w:t>
        </w:r>
        <w:r>
          <w:rPr>
            <w:noProof/>
            <w:webHidden/>
          </w:rPr>
          <w:tab/>
        </w:r>
        <w:r>
          <w:rPr>
            <w:noProof/>
            <w:webHidden/>
          </w:rPr>
          <w:fldChar w:fldCharType="begin"/>
        </w:r>
        <w:r>
          <w:rPr>
            <w:noProof/>
            <w:webHidden/>
          </w:rPr>
          <w:instrText xml:space="preserve"> PAGEREF _Toc243528255 \h </w:instrText>
        </w:r>
        <w:r>
          <w:rPr>
            <w:noProof/>
            <w:webHidden/>
          </w:rPr>
        </w:r>
        <w:r>
          <w:rPr>
            <w:noProof/>
            <w:webHidden/>
          </w:rPr>
          <w:fldChar w:fldCharType="separate"/>
        </w:r>
        <w:r>
          <w:rPr>
            <w:noProof/>
            <w:webHidden/>
          </w:rPr>
          <w:t>22</w:t>
        </w:r>
        <w:r>
          <w:rPr>
            <w:noProof/>
            <w:webHidden/>
          </w:rPr>
          <w:fldChar w:fldCharType="end"/>
        </w:r>
      </w:hyperlink>
    </w:p>
    <w:p w14:paraId="2A0B711B" w14:textId="6F784ACC" w:rsidR="005703FC" w:rsidRDefault="005703FC">
      <w:pPr>
        <w:pStyle w:val="TOC2"/>
        <w:tabs>
          <w:tab w:val="right" w:leader="dot" w:pos="9350"/>
        </w:tabs>
        <w:rPr>
          <w:smallCaps w:val="0"/>
          <w:noProof/>
          <w:sz w:val="22"/>
          <w:szCs w:val="22"/>
          <w:lang w:val="en-AE" w:eastAsia="en-AE"/>
        </w:rPr>
      </w:pPr>
      <w:hyperlink w:anchor="_Toc243528256" w:history="1">
        <w:r w:rsidRPr="00C71B2A">
          <w:rPr>
            <w:rStyle w:val="Hyperlink"/>
            <w:noProof/>
          </w:rPr>
          <w:t>6. Technical Implementation</w:t>
        </w:r>
        <w:r>
          <w:rPr>
            <w:noProof/>
            <w:webHidden/>
          </w:rPr>
          <w:tab/>
        </w:r>
        <w:r>
          <w:rPr>
            <w:noProof/>
            <w:webHidden/>
          </w:rPr>
          <w:fldChar w:fldCharType="begin"/>
        </w:r>
        <w:r>
          <w:rPr>
            <w:noProof/>
            <w:webHidden/>
          </w:rPr>
          <w:instrText xml:space="preserve"> PAGEREF _Toc243528256 \h </w:instrText>
        </w:r>
        <w:r>
          <w:rPr>
            <w:noProof/>
            <w:webHidden/>
          </w:rPr>
        </w:r>
        <w:r>
          <w:rPr>
            <w:noProof/>
            <w:webHidden/>
          </w:rPr>
          <w:fldChar w:fldCharType="separate"/>
        </w:r>
        <w:r>
          <w:rPr>
            <w:noProof/>
            <w:webHidden/>
          </w:rPr>
          <w:t>22</w:t>
        </w:r>
        <w:r>
          <w:rPr>
            <w:noProof/>
            <w:webHidden/>
          </w:rPr>
          <w:fldChar w:fldCharType="end"/>
        </w:r>
      </w:hyperlink>
    </w:p>
    <w:p w14:paraId="13FEF187" w14:textId="2E233ED5" w:rsidR="005703FC" w:rsidRDefault="005703FC">
      <w:pPr>
        <w:pStyle w:val="TOC3"/>
        <w:tabs>
          <w:tab w:val="right" w:leader="dot" w:pos="9350"/>
        </w:tabs>
        <w:rPr>
          <w:i w:val="0"/>
          <w:iCs w:val="0"/>
          <w:noProof/>
          <w:sz w:val="22"/>
          <w:szCs w:val="22"/>
          <w:lang w:val="en-AE" w:eastAsia="en-AE"/>
        </w:rPr>
      </w:pPr>
      <w:hyperlink w:anchor="_Toc243528257" w:history="1">
        <w:r w:rsidRPr="00C71B2A">
          <w:rPr>
            <w:rStyle w:val="Hyperlink"/>
            <w:noProof/>
          </w:rPr>
          <w:t>6.1 Backend / Data Interaction Documentation:</w:t>
        </w:r>
        <w:r>
          <w:rPr>
            <w:noProof/>
            <w:webHidden/>
          </w:rPr>
          <w:tab/>
        </w:r>
        <w:r>
          <w:rPr>
            <w:noProof/>
            <w:webHidden/>
          </w:rPr>
          <w:fldChar w:fldCharType="begin"/>
        </w:r>
        <w:r>
          <w:rPr>
            <w:noProof/>
            <w:webHidden/>
          </w:rPr>
          <w:instrText xml:space="preserve"> PAGEREF _Toc243528257 \h </w:instrText>
        </w:r>
        <w:r>
          <w:rPr>
            <w:noProof/>
            <w:webHidden/>
          </w:rPr>
        </w:r>
        <w:r>
          <w:rPr>
            <w:noProof/>
            <w:webHidden/>
          </w:rPr>
          <w:fldChar w:fldCharType="separate"/>
        </w:r>
        <w:r>
          <w:rPr>
            <w:noProof/>
            <w:webHidden/>
          </w:rPr>
          <w:t>22</w:t>
        </w:r>
        <w:r>
          <w:rPr>
            <w:noProof/>
            <w:webHidden/>
          </w:rPr>
          <w:fldChar w:fldCharType="end"/>
        </w:r>
      </w:hyperlink>
    </w:p>
    <w:p w14:paraId="36847DEB" w14:textId="38651E06" w:rsidR="005703FC" w:rsidRDefault="005703FC">
      <w:pPr>
        <w:pStyle w:val="TOC3"/>
        <w:tabs>
          <w:tab w:val="right" w:leader="dot" w:pos="9350"/>
        </w:tabs>
        <w:rPr>
          <w:i w:val="0"/>
          <w:iCs w:val="0"/>
          <w:noProof/>
          <w:sz w:val="22"/>
          <w:szCs w:val="22"/>
          <w:lang w:val="en-AE" w:eastAsia="en-AE"/>
        </w:rPr>
      </w:pPr>
      <w:hyperlink w:anchor="_Toc243528258" w:history="1">
        <w:r w:rsidRPr="00C71B2A">
          <w:rPr>
            <w:rStyle w:val="Hyperlink"/>
            <w:noProof/>
          </w:rPr>
          <w:t>6.1.1 Backend Organization</w:t>
        </w:r>
        <w:r>
          <w:rPr>
            <w:noProof/>
            <w:webHidden/>
          </w:rPr>
          <w:tab/>
        </w:r>
        <w:r>
          <w:rPr>
            <w:noProof/>
            <w:webHidden/>
          </w:rPr>
          <w:fldChar w:fldCharType="begin"/>
        </w:r>
        <w:r>
          <w:rPr>
            <w:noProof/>
            <w:webHidden/>
          </w:rPr>
          <w:instrText xml:space="preserve"> PAGEREF _Toc243528258 \h </w:instrText>
        </w:r>
        <w:r>
          <w:rPr>
            <w:noProof/>
            <w:webHidden/>
          </w:rPr>
        </w:r>
        <w:r>
          <w:rPr>
            <w:noProof/>
            <w:webHidden/>
          </w:rPr>
          <w:fldChar w:fldCharType="separate"/>
        </w:r>
        <w:r>
          <w:rPr>
            <w:noProof/>
            <w:webHidden/>
          </w:rPr>
          <w:t>22</w:t>
        </w:r>
        <w:r>
          <w:rPr>
            <w:noProof/>
            <w:webHidden/>
          </w:rPr>
          <w:fldChar w:fldCharType="end"/>
        </w:r>
      </w:hyperlink>
    </w:p>
    <w:p w14:paraId="13DF6ADA" w14:textId="6BBFCB93" w:rsidR="005703FC" w:rsidRDefault="005703FC">
      <w:pPr>
        <w:pStyle w:val="TOC3"/>
        <w:tabs>
          <w:tab w:val="right" w:leader="dot" w:pos="9350"/>
        </w:tabs>
        <w:rPr>
          <w:i w:val="0"/>
          <w:iCs w:val="0"/>
          <w:noProof/>
          <w:sz w:val="22"/>
          <w:szCs w:val="22"/>
          <w:lang w:val="en-AE" w:eastAsia="en-AE"/>
        </w:rPr>
      </w:pPr>
      <w:hyperlink w:anchor="_Toc243528259" w:history="1">
        <w:r w:rsidRPr="00C71B2A">
          <w:rPr>
            <w:rStyle w:val="Hyperlink"/>
            <w:noProof/>
          </w:rPr>
          <w:t>6.1.2 RESTful API Endpoints</w:t>
        </w:r>
        <w:r>
          <w:rPr>
            <w:noProof/>
            <w:webHidden/>
          </w:rPr>
          <w:tab/>
        </w:r>
        <w:r>
          <w:rPr>
            <w:noProof/>
            <w:webHidden/>
          </w:rPr>
          <w:fldChar w:fldCharType="begin"/>
        </w:r>
        <w:r>
          <w:rPr>
            <w:noProof/>
            <w:webHidden/>
          </w:rPr>
          <w:instrText xml:space="preserve"> PAGEREF _Toc243528259 \h </w:instrText>
        </w:r>
        <w:r>
          <w:rPr>
            <w:noProof/>
            <w:webHidden/>
          </w:rPr>
        </w:r>
        <w:r>
          <w:rPr>
            <w:noProof/>
            <w:webHidden/>
          </w:rPr>
          <w:fldChar w:fldCharType="separate"/>
        </w:r>
        <w:r>
          <w:rPr>
            <w:noProof/>
            <w:webHidden/>
          </w:rPr>
          <w:t>23</w:t>
        </w:r>
        <w:r>
          <w:rPr>
            <w:noProof/>
            <w:webHidden/>
          </w:rPr>
          <w:fldChar w:fldCharType="end"/>
        </w:r>
      </w:hyperlink>
    </w:p>
    <w:p w14:paraId="7D12F5CC" w14:textId="31380F80" w:rsidR="005703FC" w:rsidRDefault="005703FC">
      <w:pPr>
        <w:pStyle w:val="TOC3"/>
        <w:tabs>
          <w:tab w:val="right" w:leader="dot" w:pos="9350"/>
        </w:tabs>
        <w:rPr>
          <w:i w:val="0"/>
          <w:iCs w:val="0"/>
          <w:noProof/>
          <w:sz w:val="22"/>
          <w:szCs w:val="22"/>
          <w:lang w:val="en-AE" w:eastAsia="en-AE"/>
        </w:rPr>
      </w:pPr>
      <w:hyperlink w:anchor="_Toc243528260" w:history="1">
        <w:r w:rsidRPr="00C71B2A">
          <w:rPr>
            <w:rStyle w:val="Hyperlink"/>
            <w:noProof/>
          </w:rPr>
          <w:t>6.1.3 Media Handling Rules</w:t>
        </w:r>
        <w:r>
          <w:rPr>
            <w:noProof/>
            <w:webHidden/>
          </w:rPr>
          <w:tab/>
        </w:r>
        <w:r>
          <w:rPr>
            <w:noProof/>
            <w:webHidden/>
          </w:rPr>
          <w:fldChar w:fldCharType="begin"/>
        </w:r>
        <w:r>
          <w:rPr>
            <w:noProof/>
            <w:webHidden/>
          </w:rPr>
          <w:instrText xml:space="preserve"> PAGEREF _Toc243528260 \h </w:instrText>
        </w:r>
        <w:r>
          <w:rPr>
            <w:noProof/>
            <w:webHidden/>
          </w:rPr>
        </w:r>
        <w:r>
          <w:rPr>
            <w:noProof/>
            <w:webHidden/>
          </w:rPr>
          <w:fldChar w:fldCharType="separate"/>
        </w:r>
        <w:r>
          <w:rPr>
            <w:noProof/>
            <w:webHidden/>
          </w:rPr>
          <w:t>25</w:t>
        </w:r>
        <w:r>
          <w:rPr>
            <w:noProof/>
            <w:webHidden/>
          </w:rPr>
          <w:fldChar w:fldCharType="end"/>
        </w:r>
      </w:hyperlink>
    </w:p>
    <w:p w14:paraId="5B6C93AF" w14:textId="7E44885A" w:rsidR="005703FC" w:rsidRDefault="005703FC">
      <w:pPr>
        <w:pStyle w:val="TOC3"/>
        <w:tabs>
          <w:tab w:val="right" w:leader="dot" w:pos="9350"/>
        </w:tabs>
        <w:rPr>
          <w:i w:val="0"/>
          <w:iCs w:val="0"/>
          <w:noProof/>
          <w:sz w:val="22"/>
          <w:szCs w:val="22"/>
          <w:lang w:val="en-AE" w:eastAsia="en-AE"/>
        </w:rPr>
      </w:pPr>
      <w:hyperlink w:anchor="_Toc243528261" w:history="1">
        <w:r w:rsidRPr="00C71B2A">
          <w:rPr>
            <w:rStyle w:val="Hyperlink"/>
            <w:noProof/>
          </w:rPr>
          <w:t>6.1.4 Search Implementation</w:t>
        </w:r>
        <w:r>
          <w:rPr>
            <w:noProof/>
            <w:webHidden/>
          </w:rPr>
          <w:tab/>
        </w:r>
        <w:r>
          <w:rPr>
            <w:noProof/>
            <w:webHidden/>
          </w:rPr>
          <w:fldChar w:fldCharType="begin"/>
        </w:r>
        <w:r>
          <w:rPr>
            <w:noProof/>
            <w:webHidden/>
          </w:rPr>
          <w:instrText xml:space="preserve"> PAGEREF _Toc243528261 \h </w:instrText>
        </w:r>
        <w:r>
          <w:rPr>
            <w:noProof/>
            <w:webHidden/>
          </w:rPr>
        </w:r>
        <w:r>
          <w:rPr>
            <w:noProof/>
            <w:webHidden/>
          </w:rPr>
          <w:fldChar w:fldCharType="separate"/>
        </w:r>
        <w:r>
          <w:rPr>
            <w:noProof/>
            <w:webHidden/>
          </w:rPr>
          <w:t>25</w:t>
        </w:r>
        <w:r>
          <w:rPr>
            <w:noProof/>
            <w:webHidden/>
          </w:rPr>
          <w:fldChar w:fldCharType="end"/>
        </w:r>
      </w:hyperlink>
    </w:p>
    <w:p w14:paraId="6F6A9516" w14:textId="54A73987" w:rsidR="005703FC" w:rsidRDefault="005703FC">
      <w:pPr>
        <w:pStyle w:val="TOC3"/>
        <w:tabs>
          <w:tab w:val="right" w:leader="dot" w:pos="9350"/>
        </w:tabs>
        <w:rPr>
          <w:i w:val="0"/>
          <w:iCs w:val="0"/>
          <w:noProof/>
          <w:sz w:val="22"/>
          <w:szCs w:val="22"/>
          <w:lang w:val="en-AE" w:eastAsia="en-AE"/>
        </w:rPr>
      </w:pPr>
      <w:hyperlink w:anchor="_Toc243528262" w:history="1">
        <w:r w:rsidRPr="00C71B2A">
          <w:rPr>
            <w:rStyle w:val="Hyperlink"/>
            <w:noProof/>
          </w:rPr>
          <w:t>6.1.5 Notification Rules</w:t>
        </w:r>
        <w:r>
          <w:rPr>
            <w:noProof/>
            <w:webHidden/>
          </w:rPr>
          <w:tab/>
        </w:r>
        <w:r>
          <w:rPr>
            <w:noProof/>
            <w:webHidden/>
          </w:rPr>
          <w:fldChar w:fldCharType="begin"/>
        </w:r>
        <w:r>
          <w:rPr>
            <w:noProof/>
            <w:webHidden/>
          </w:rPr>
          <w:instrText xml:space="preserve"> PAGEREF _Toc243528262 \h </w:instrText>
        </w:r>
        <w:r>
          <w:rPr>
            <w:noProof/>
            <w:webHidden/>
          </w:rPr>
        </w:r>
        <w:r>
          <w:rPr>
            <w:noProof/>
            <w:webHidden/>
          </w:rPr>
          <w:fldChar w:fldCharType="separate"/>
        </w:r>
        <w:r>
          <w:rPr>
            <w:noProof/>
            <w:webHidden/>
          </w:rPr>
          <w:t>25</w:t>
        </w:r>
        <w:r>
          <w:rPr>
            <w:noProof/>
            <w:webHidden/>
          </w:rPr>
          <w:fldChar w:fldCharType="end"/>
        </w:r>
      </w:hyperlink>
    </w:p>
    <w:p w14:paraId="66E65823" w14:textId="70C3BA2F" w:rsidR="005703FC" w:rsidRDefault="005703FC">
      <w:pPr>
        <w:pStyle w:val="TOC3"/>
        <w:tabs>
          <w:tab w:val="right" w:leader="dot" w:pos="9350"/>
        </w:tabs>
        <w:rPr>
          <w:i w:val="0"/>
          <w:iCs w:val="0"/>
          <w:noProof/>
          <w:sz w:val="22"/>
          <w:szCs w:val="22"/>
          <w:lang w:val="en-AE" w:eastAsia="en-AE"/>
        </w:rPr>
      </w:pPr>
      <w:hyperlink w:anchor="_Toc243528263" w:history="1">
        <w:r w:rsidRPr="00C71B2A">
          <w:rPr>
            <w:rStyle w:val="Hyperlink"/>
            <w:noProof/>
          </w:rPr>
          <w:t>6.1.6 Admin Control and Monitoring</w:t>
        </w:r>
        <w:r>
          <w:rPr>
            <w:noProof/>
            <w:webHidden/>
          </w:rPr>
          <w:tab/>
        </w:r>
        <w:r>
          <w:rPr>
            <w:noProof/>
            <w:webHidden/>
          </w:rPr>
          <w:fldChar w:fldCharType="begin"/>
        </w:r>
        <w:r>
          <w:rPr>
            <w:noProof/>
            <w:webHidden/>
          </w:rPr>
          <w:instrText xml:space="preserve"> PAGEREF _Toc243528263 \h </w:instrText>
        </w:r>
        <w:r>
          <w:rPr>
            <w:noProof/>
            <w:webHidden/>
          </w:rPr>
        </w:r>
        <w:r>
          <w:rPr>
            <w:noProof/>
            <w:webHidden/>
          </w:rPr>
          <w:fldChar w:fldCharType="separate"/>
        </w:r>
        <w:r>
          <w:rPr>
            <w:noProof/>
            <w:webHidden/>
          </w:rPr>
          <w:t>25</w:t>
        </w:r>
        <w:r>
          <w:rPr>
            <w:noProof/>
            <w:webHidden/>
          </w:rPr>
          <w:fldChar w:fldCharType="end"/>
        </w:r>
      </w:hyperlink>
    </w:p>
    <w:p w14:paraId="2DD02D54" w14:textId="55A8182B" w:rsidR="005703FC" w:rsidRDefault="005703FC">
      <w:pPr>
        <w:pStyle w:val="TOC3"/>
        <w:tabs>
          <w:tab w:val="right" w:leader="dot" w:pos="9350"/>
        </w:tabs>
        <w:rPr>
          <w:i w:val="0"/>
          <w:iCs w:val="0"/>
          <w:noProof/>
          <w:sz w:val="22"/>
          <w:szCs w:val="22"/>
          <w:lang w:val="en-AE" w:eastAsia="en-AE"/>
        </w:rPr>
      </w:pPr>
      <w:hyperlink w:anchor="_Toc243528264" w:history="1">
        <w:r w:rsidRPr="00C71B2A">
          <w:rPr>
            <w:rStyle w:val="Hyperlink"/>
            <w:noProof/>
          </w:rPr>
          <w:t>6.2 Relationship &amp; Access Rules:</w:t>
        </w:r>
        <w:r>
          <w:rPr>
            <w:noProof/>
            <w:webHidden/>
          </w:rPr>
          <w:tab/>
        </w:r>
        <w:r>
          <w:rPr>
            <w:noProof/>
            <w:webHidden/>
          </w:rPr>
          <w:fldChar w:fldCharType="begin"/>
        </w:r>
        <w:r>
          <w:rPr>
            <w:noProof/>
            <w:webHidden/>
          </w:rPr>
          <w:instrText xml:space="preserve"> PAGEREF _Toc243528264 \h </w:instrText>
        </w:r>
        <w:r>
          <w:rPr>
            <w:noProof/>
            <w:webHidden/>
          </w:rPr>
        </w:r>
        <w:r>
          <w:rPr>
            <w:noProof/>
            <w:webHidden/>
          </w:rPr>
          <w:fldChar w:fldCharType="separate"/>
        </w:r>
        <w:r>
          <w:rPr>
            <w:noProof/>
            <w:webHidden/>
          </w:rPr>
          <w:t>26</w:t>
        </w:r>
        <w:r>
          <w:rPr>
            <w:noProof/>
            <w:webHidden/>
          </w:rPr>
          <w:fldChar w:fldCharType="end"/>
        </w:r>
      </w:hyperlink>
    </w:p>
    <w:p w14:paraId="2667B799" w14:textId="6828914C" w:rsidR="005703FC" w:rsidRDefault="005703FC">
      <w:pPr>
        <w:pStyle w:val="TOC3"/>
        <w:tabs>
          <w:tab w:val="right" w:leader="dot" w:pos="9350"/>
        </w:tabs>
        <w:rPr>
          <w:i w:val="0"/>
          <w:iCs w:val="0"/>
          <w:noProof/>
          <w:sz w:val="22"/>
          <w:szCs w:val="22"/>
          <w:lang w:val="en-AE" w:eastAsia="en-AE"/>
        </w:rPr>
      </w:pPr>
      <w:hyperlink w:anchor="_Toc243528265" w:history="1">
        <w:r w:rsidRPr="00C71B2A">
          <w:rPr>
            <w:rStyle w:val="Hyperlink"/>
            <w:noProof/>
          </w:rPr>
          <w:t>6.3 Frontend Organization:</w:t>
        </w:r>
        <w:r>
          <w:rPr>
            <w:noProof/>
            <w:webHidden/>
          </w:rPr>
          <w:tab/>
        </w:r>
        <w:r>
          <w:rPr>
            <w:noProof/>
            <w:webHidden/>
          </w:rPr>
          <w:fldChar w:fldCharType="begin"/>
        </w:r>
        <w:r>
          <w:rPr>
            <w:noProof/>
            <w:webHidden/>
          </w:rPr>
          <w:instrText xml:space="preserve"> PAGEREF _Toc243528265 \h </w:instrText>
        </w:r>
        <w:r>
          <w:rPr>
            <w:noProof/>
            <w:webHidden/>
          </w:rPr>
        </w:r>
        <w:r>
          <w:rPr>
            <w:noProof/>
            <w:webHidden/>
          </w:rPr>
          <w:fldChar w:fldCharType="separate"/>
        </w:r>
        <w:r>
          <w:rPr>
            <w:noProof/>
            <w:webHidden/>
          </w:rPr>
          <w:t>26</w:t>
        </w:r>
        <w:r>
          <w:rPr>
            <w:noProof/>
            <w:webHidden/>
          </w:rPr>
          <w:fldChar w:fldCharType="end"/>
        </w:r>
      </w:hyperlink>
    </w:p>
    <w:p w14:paraId="73FB3861" w14:textId="72527FE7" w:rsidR="005703FC" w:rsidRDefault="005703FC">
      <w:pPr>
        <w:pStyle w:val="TOC3"/>
        <w:tabs>
          <w:tab w:val="right" w:leader="dot" w:pos="9350"/>
        </w:tabs>
        <w:rPr>
          <w:i w:val="0"/>
          <w:iCs w:val="0"/>
          <w:noProof/>
          <w:sz w:val="22"/>
          <w:szCs w:val="22"/>
          <w:lang w:val="en-AE" w:eastAsia="en-AE"/>
        </w:rPr>
      </w:pPr>
      <w:hyperlink w:anchor="_Toc243528266" w:history="1">
        <w:r w:rsidRPr="00C71B2A">
          <w:rPr>
            <w:rStyle w:val="Hyperlink"/>
            <w:noProof/>
          </w:rPr>
          <w:t>6.4 Administration Frontend Organization</w:t>
        </w:r>
        <w:r>
          <w:rPr>
            <w:noProof/>
            <w:webHidden/>
          </w:rPr>
          <w:tab/>
        </w:r>
        <w:r>
          <w:rPr>
            <w:noProof/>
            <w:webHidden/>
          </w:rPr>
          <w:fldChar w:fldCharType="begin"/>
        </w:r>
        <w:r>
          <w:rPr>
            <w:noProof/>
            <w:webHidden/>
          </w:rPr>
          <w:instrText xml:space="preserve"> PAGEREF _Toc243528266 \h </w:instrText>
        </w:r>
        <w:r>
          <w:rPr>
            <w:noProof/>
            <w:webHidden/>
          </w:rPr>
        </w:r>
        <w:r>
          <w:rPr>
            <w:noProof/>
            <w:webHidden/>
          </w:rPr>
          <w:fldChar w:fldCharType="separate"/>
        </w:r>
        <w:r>
          <w:rPr>
            <w:noProof/>
            <w:webHidden/>
          </w:rPr>
          <w:t>27</w:t>
        </w:r>
        <w:r>
          <w:rPr>
            <w:noProof/>
            <w:webHidden/>
          </w:rPr>
          <w:fldChar w:fldCharType="end"/>
        </w:r>
      </w:hyperlink>
    </w:p>
    <w:p w14:paraId="07AECC3D" w14:textId="0DFCA2DA" w:rsidR="005703FC" w:rsidRDefault="005703FC">
      <w:pPr>
        <w:pStyle w:val="TOC2"/>
        <w:tabs>
          <w:tab w:val="right" w:leader="dot" w:pos="9350"/>
        </w:tabs>
        <w:rPr>
          <w:smallCaps w:val="0"/>
          <w:noProof/>
          <w:sz w:val="22"/>
          <w:szCs w:val="22"/>
          <w:lang w:val="en-AE" w:eastAsia="en-AE"/>
        </w:rPr>
      </w:pPr>
      <w:hyperlink w:anchor="_Toc243528267" w:history="1">
        <w:r w:rsidRPr="00C71B2A">
          <w:rPr>
            <w:rStyle w:val="Hyperlink"/>
            <w:noProof/>
          </w:rPr>
          <w:t>7. Quality Assurance &amp; Testing</w:t>
        </w:r>
        <w:r>
          <w:rPr>
            <w:noProof/>
            <w:webHidden/>
          </w:rPr>
          <w:tab/>
        </w:r>
        <w:r>
          <w:rPr>
            <w:noProof/>
            <w:webHidden/>
          </w:rPr>
          <w:fldChar w:fldCharType="begin"/>
        </w:r>
        <w:r>
          <w:rPr>
            <w:noProof/>
            <w:webHidden/>
          </w:rPr>
          <w:instrText xml:space="preserve"> PAGEREF _Toc243528267 \h </w:instrText>
        </w:r>
        <w:r>
          <w:rPr>
            <w:noProof/>
            <w:webHidden/>
          </w:rPr>
        </w:r>
        <w:r>
          <w:rPr>
            <w:noProof/>
            <w:webHidden/>
          </w:rPr>
          <w:fldChar w:fldCharType="separate"/>
        </w:r>
        <w:r>
          <w:rPr>
            <w:noProof/>
            <w:webHidden/>
          </w:rPr>
          <w:t>27</w:t>
        </w:r>
        <w:r>
          <w:rPr>
            <w:noProof/>
            <w:webHidden/>
          </w:rPr>
          <w:fldChar w:fldCharType="end"/>
        </w:r>
      </w:hyperlink>
    </w:p>
    <w:p w14:paraId="57DE0252" w14:textId="3BDCFD33" w:rsidR="005703FC" w:rsidRDefault="005703FC">
      <w:pPr>
        <w:pStyle w:val="TOC3"/>
        <w:tabs>
          <w:tab w:val="right" w:leader="dot" w:pos="9350"/>
        </w:tabs>
        <w:rPr>
          <w:i w:val="0"/>
          <w:iCs w:val="0"/>
          <w:noProof/>
          <w:sz w:val="22"/>
          <w:szCs w:val="22"/>
          <w:lang w:val="en-AE" w:eastAsia="en-AE"/>
        </w:rPr>
      </w:pPr>
      <w:hyperlink w:anchor="_Toc243528268" w:history="1">
        <w:r w:rsidRPr="00C71B2A">
          <w:rPr>
            <w:rStyle w:val="Hyperlink"/>
            <w:noProof/>
          </w:rPr>
          <w:t>7.1 Test Case Scenarios:</w:t>
        </w:r>
        <w:r>
          <w:rPr>
            <w:noProof/>
            <w:webHidden/>
          </w:rPr>
          <w:tab/>
        </w:r>
        <w:r>
          <w:rPr>
            <w:noProof/>
            <w:webHidden/>
          </w:rPr>
          <w:fldChar w:fldCharType="begin"/>
        </w:r>
        <w:r>
          <w:rPr>
            <w:noProof/>
            <w:webHidden/>
          </w:rPr>
          <w:instrText xml:space="preserve"> PAGEREF _Toc243528268 \h </w:instrText>
        </w:r>
        <w:r>
          <w:rPr>
            <w:noProof/>
            <w:webHidden/>
          </w:rPr>
        </w:r>
        <w:r>
          <w:rPr>
            <w:noProof/>
            <w:webHidden/>
          </w:rPr>
          <w:fldChar w:fldCharType="separate"/>
        </w:r>
        <w:r>
          <w:rPr>
            <w:noProof/>
            <w:webHidden/>
          </w:rPr>
          <w:t>27</w:t>
        </w:r>
        <w:r>
          <w:rPr>
            <w:noProof/>
            <w:webHidden/>
          </w:rPr>
          <w:fldChar w:fldCharType="end"/>
        </w:r>
      </w:hyperlink>
    </w:p>
    <w:p w14:paraId="7B0BEC89" w14:textId="4F03B8CA" w:rsidR="005703FC" w:rsidRDefault="005703FC">
      <w:pPr>
        <w:pStyle w:val="TOC3"/>
        <w:tabs>
          <w:tab w:val="right" w:leader="dot" w:pos="9350"/>
        </w:tabs>
        <w:rPr>
          <w:i w:val="0"/>
          <w:iCs w:val="0"/>
          <w:noProof/>
          <w:sz w:val="22"/>
          <w:szCs w:val="22"/>
          <w:lang w:val="en-AE" w:eastAsia="en-AE"/>
        </w:rPr>
      </w:pPr>
      <w:hyperlink w:anchor="_Toc243528269" w:history="1">
        <w:r w:rsidRPr="00C71B2A">
          <w:rPr>
            <w:rStyle w:val="Hyperlink"/>
            <w:noProof/>
          </w:rPr>
          <w:t>7.1 Test Case Scenarios (Continued):</w:t>
        </w:r>
        <w:r>
          <w:rPr>
            <w:noProof/>
            <w:webHidden/>
          </w:rPr>
          <w:tab/>
        </w:r>
        <w:r>
          <w:rPr>
            <w:noProof/>
            <w:webHidden/>
          </w:rPr>
          <w:fldChar w:fldCharType="begin"/>
        </w:r>
        <w:r>
          <w:rPr>
            <w:noProof/>
            <w:webHidden/>
          </w:rPr>
          <w:instrText xml:space="preserve"> PAGEREF _Toc243528269 \h </w:instrText>
        </w:r>
        <w:r>
          <w:rPr>
            <w:noProof/>
            <w:webHidden/>
          </w:rPr>
        </w:r>
        <w:r>
          <w:rPr>
            <w:noProof/>
            <w:webHidden/>
          </w:rPr>
          <w:fldChar w:fldCharType="separate"/>
        </w:r>
        <w:r>
          <w:rPr>
            <w:noProof/>
            <w:webHidden/>
          </w:rPr>
          <w:t>28</w:t>
        </w:r>
        <w:r>
          <w:rPr>
            <w:noProof/>
            <w:webHidden/>
          </w:rPr>
          <w:fldChar w:fldCharType="end"/>
        </w:r>
      </w:hyperlink>
    </w:p>
    <w:p w14:paraId="137E416D" w14:textId="4B9BD7EB" w:rsidR="005703FC" w:rsidRDefault="005703FC">
      <w:pPr>
        <w:pStyle w:val="TOC3"/>
        <w:tabs>
          <w:tab w:val="right" w:leader="dot" w:pos="9350"/>
        </w:tabs>
        <w:rPr>
          <w:i w:val="0"/>
          <w:iCs w:val="0"/>
          <w:noProof/>
          <w:sz w:val="22"/>
          <w:szCs w:val="22"/>
          <w:lang w:val="en-AE" w:eastAsia="en-AE"/>
        </w:rPr>
      </w:pPr>
      <w:hyperlink w:anchor="_Toc243528270" w:history="1">
        <w:r w:rsidRPr="00C71B2A">
          <w:rPr>
            <w:rStyle w:val="Hyperlink"/>
            <w:noProof/>
          </w:rPr>
          <w:t>7.2 Requirements Traceability Matrix (RTM):</w:t>
        </w:r>
        <w:r>
          <w:rPr>
            <w:noProof/>
            <w:webHidden/>
          </w:rPr>
          <w:tab/>
        </w:r>
        <w:r>
          <w:rPr>
            <w:noProof/>
            <w:webHidden/>
          </w:rPr>
          <w:fldChar w:fldCharType="begin"/>
        </w:r>
        <w:r>
          <w:rPr>
            <w:noProof/>
            <w:webHidden/>
          </w:rPr>
          <w:instrText xml:space="preserve"> PAGEREF _Toc243528270 \h </w:instrText>
        </w:r>
        <w:r>
          <w:rPr>
            <w:noProof/>
            <w:webHidden/>
          </w:rPr>
        </w:r>
        <w:r>
          <w:rPr>
            <w:noProof/>
            <w:webHidden/>
          </w:rPr>
          <w:fldChar w:fldCharType="separate"/>
        </w:r>
        <w:r>
          <w:rPr>
            <w:noProof/>
            <w:webHidden/>
          </w:rPr>
          <w:t>29</w:t>
        </w:r>
        <w:r>
          <w:rPr>
            <w:noProof/>
            <w:webHidden/>
          </w:rPr>
          <w:fldChar w:fldCharType="end"/>
        </w:r>
      </w:hyperlink>
    </w:p>
    <w:p w14:paraId="6DA0BD99" w14:textId="45A6B49D" w:rsidR="005703FC" w:rsidRDefault="005703FC">
      <w:pPr>
        <w:pStyle w:val="TOC2"/>
        <w:tabs>
          <w:tab w:val="right" w:leader="dot" w:pos="9350"/>
        </w:tabs>
        <w:rPr>
          <w:smallCaps w:val="0"/>
          <w:noProof/>
          <w:sz w:val="22"/>
          <w:szCs w:val="22"/>
          <w:lang w:val="en-AE" w:eastAsia="en-AE"/>
        </w:rPr>
      </w:pPr>
      <w:hyperlink w:anchor="_Toc243528271" w:history="1">
        <w:r w:rsidRPr="00C71B2A">
          <w:rPr>
            <w:rStyle w:val="Hyperlink"/>
            <w:noProof/>
          </w:rPr>
          <w:t>8. Individual Contribution</w:t>
        </w:r>
        <w:r>
          <w:rPr>
            <w:noProof/>
            <w:webHidden/>
          </w:rPr>
          <w:tab/>
        </w:r>
        <w:r>
          <w:rPr>
            <w:noProof/>
            <w:webHidden/>
          </w:rPr>
          <w:fldChar w:fldCharType="begin"/>
        </w:r>
        <w:r>
          <w:rPr>
            <w:noProof/>
            <w:webHidden/>
          </w:rPr>
          <w:instrText xml:space="preserve"> PAGEREF _Toc243528271 \h </w:instrText>
        </w:r>
        <w:r>
          <w:rPr>
            <w:noProof/>
            <w:webHidden/>
          </w:rPr>
        </w:r>
        <w:r>
          <w:rPr>
            <w:noProof/>
            <w:webHidden/>
          </w:rPr>
          <w:fldChar w:fldCharType="separate"/>
        </w:r>
        <w:r>
          <w:rPr>
            <w:noProof/>
            <w:webHidden/>
          </w:rPr>
          <w:t>30</w:t>
        </w:r>
        <w:r>
          <w:rPr>
            <w:noProof/>
            <w:webHidden/>
          </w:rPr>
          <w:fldChar w:fldCharType="end"/>
        </w:r>
      </w:hyperlink>
    </w:p>
    <w:p w14:paraId="4A968FF7" w14:textId="7B94A0BD" w:rsidR="005703FC" w:rsidRDefault="005703FC">
      <w:pPr>
        <w:pStyle w:val="TOC2"/>
        <w:tabs>
          <w:tab w:val="right" w:leader="dot" w:pos="9350"/>
        </w:tabs>
        <w:rPr>
          <w:smallCaps w:val="0"/>
          <w:noProof/>
          <w:sz w:val="22"/>
          <w:szCs w:val="22"/>
          <w:lang w:val="en-AE" w:eastAsia="en-AE"/>
        </w:rPr>
      </w:pPr>
      <w:hyperlink w:anchor="_Toc243528272" w:history="1">
        <w:r w:rsidRPr="00C71B2A">
          <w:rPr>
            <w:rStyle w:val="Hyperlink"/>
            <w:noProof/>
          </w:rPr>
          <w:t>9. Conclusion &amp; Future Work</w:t>
        </w:r>
        <w:r>
          <w:rPr>
            <w:noProof/>
            <w:webHidden/>
          </w:rPr>
          <w:tab/>
        </w:r>
        <w:r>
          <w:rPr>
            <w:noProof/>
            <w:webHidden/>
          </w:rPr>
          <w:fldChar w:fldCharType="begin"/>
        </w:r>
        <w:r>
          <w:rPr>
            <w:noProof/>
            <w:webHidden/>
          </w:rPr>
          <w:instrText xml:space="preserve"> PAGEREF _Toc243528272 \h </w:instrText>
        </w:r>
        <w:r>
          <w:rPr>
            <w:noProof/>
            <w:webHidden/>
          </w:rPr>
        </w:r>
        <w:r>
          <w:rPr>
            <w:noProof/>
            <w:webHidden/>
          </w:rPr>
          <w:fldChar w:fldCharType="separate"/>
        </w:r>
        <w:r>
          <w:rPr>
            <w:noProof/>
            <w:webHidden/>
          </w:rPr>
          <w:t>31</w:t>
        </w:r>
        <w:r>
          <w:rPr>
            <w:noProof/>
            <w:webHidden/>
          </w:rPr>
          <w:fldChar w:fldCharType="end"/>
        </w:r>
      </w:hyperlink>
    </w:p>
    <w:p w14:paraId="0D1DDA77" w14:textId="4C6AD175" w:rsidR="005703FC" w:rsidRDefault="005703FC">
      <w:pPr>
        <w:pStyle w:val="TOC2"/>
        <w:tabs>
          <w:tab w:val="right" w:leader="dot" w:pos="9350"/>
        </w:tabs>
        <w:rPr>
          <w:smallCaps w:val="0"/>
          <w:noProof/>
          <w:sz w:val="22"/>
          <w:szCs w:val="22"/>
          <w:lang w:val="en-AE" w:eastAsia="en-AE"/>
        </w:rPr>
      </w:pPr>
      <w:hyperlink w:anchor="_Toc243528273" w:history="1">
        <w:r w:rsidRPr="00C71B2A">
          <w:rPr>
            <w:rStyle w:val="Hyperlink"/>
            <w:noProof/>
          </w:rPr>
          <w:t>10. Appendices</w:t>
        </w:r>
        <w:r>
          <w:rPr>
            <w:noProof/>
            <w:webHidden/>
          </w:rPr>
          <w:tab/>
        </w:r>
        <w:r>
          <w:rPr>
            <w:noProof/>
            <w:webHidden/>
          </w:rPr>
          <w:fldChar w:fldCharType="begin"/>
        </w:r>
        <w:r>
          <w:rPr>
            <w:noProof/>
            <w:webHidden/>
          </w:rPr>
          <w:instrText xml:space="preserve"> PAGEREF _Toc243528273 \h </w:instrText>
        </w:r>
        <w:r>
          <w:rPr>
            <w:noProof/>
            <w:webHidden/>
          </w:rPr>
        </w:r>
        <w:r>
          <w:rPr>
            <w:noProof/>
            <w:webHidden/>
          </w:rPr>
          <w:fldChar w:fldCharType="separate"/>
        </w:r>
        <w:r>
          <w:rPr>
            <w:noProof/>
            <w:webHidden/>
          </w:rPr>
          <w:t>31</w:t>
        </w:r>
        <w:r>
          <w:rPr>
            <w:noProof/>
            <w:webHidden/>
          </w:rPr>
          <w:fldChar w:fldCharType="end"/>
        </w:r>
      </w:hyperlink>
    </w:p>
    <w:p w14:paraId="4D52B1A4" w14:textId="16B881C8" w:rsidR="005703FC" w:rsidRDefault="005703FC">
      <w:pPr>
        <w:pStyle w:val="TOC3"/>
        <w:tabs>
          <w:tab w:val="right" w:leader="dot" w:pos="9350"/>
        </w:tabs>
        <w:rPr>
          <w:i w:val="0"/>
          <w:iCs w:val="0"/>
          <w:noProof/>
          <w:sz w:val="22"/>
          <w:szCs w:val="22"/>
          <w:lang w:val="en-AE" w:eastAsia="en-AE"/>
        </w:rPr>
      </w:pPr>
      <w:hyperlink w:anchor="_Toc243528274" w:history="1">
        <w:r w:rsidRPr="00C71B2A">
          <w:rPr>
            <w:rStyle w:val="Hyperlink"/>
            <w:noProof/>
          </w:rPr>
          <w:t>Appendix B: Backend Setup:</w:t>
        </w:r>
        <w:r>
          <w:rPr>
            <w:noProof/>
            <w:webHidden/>
          </w:rPr>
          <w:tab/>
        </w:r>
        <w:r>
          <w:rPr>
            <w:noProof/>
            <w:webHidden/>
          </w:rPr>
          <w:fldChar w:fldCharType="begin"/>
        </w:r>
        <w:r>
          <w:rPr>
            <w:noProof/>
            <w:webHidden/>
          </w:rPr>
          <w:instrText xml:space="preserve"> PAGEREF _Toc243528274 \h </w:instrText>
        </w:r>
        <w:r>
          <w:rPr>
            <w:noProof/>
            <w:webHidden/>
          </w:rPr>
        </w:r>
        <w:r>
          <w:rPr>
            <w:noProof/>
            <w:webHidden/>
          </w:rPr>
          <w:fldChar w:fldCharType="separate"/>
        </w:r>
        <w:r>
          <w:rPr>
            <w:noProof/>
            <w:webHidden/>
          </w:rPr>
          <w:t>31</w:t>
        </w:r>
        <w:r>
          <w:rPr>
            <w:noProof/>
            <w:webHidden/>
          </w:rPr>
          <w:fldChar w:fldCharType="end"/>
        </w:r>
      </w:hyperlink>
    </w:p>
    <w:p w14:paraId="7875B312" w14:textId="081A77A4" w:rsidR="005703FC" w:rsidRDefault="005703FC">
      <w:pPr>
        <w:pStyle w:val="TOC3"/>
        <w:tabs>
          <w:tab w:val="right" w:leader="dot" w:pos="9350"/>
        </w:tabs>
        <w:rPr>
          <w:i w:val="0"/>
          <w:iCs w:val="0"/>
          <w:noProof/>
          <w:sz w:val="22"/>
          <w:szCs w:val="22"/>
          <w:lang w:val="en-AE" w:eastAsia="en-AE"/>
        </w:rPr>
      </w:pPr>
      <w:hyperlink w:anchor="_Toc243528275" w:history="1">
        <w:r w:rsidRPr="00C71B2A">
          <w:rPr>
            <w:rStyle w:val="Hyperlink"/>
            <w:noProof/>
          </w:rPr>
          <w:t>Appendix C: Frontend Setup:</w:t>
        </w:r>
        <w:r>
          <w:rPr>
            <w:noProof/>
            <w:webHidden/>
          </w:rPr>
          <w:tab/>
        </w:r>
        <w:r>
          <w:rPr>
            <w:noProof/>
            <w:webHidden/>
          </w:rPr>
          <w:fldChar w:fldCharType="begin"/>
        </w:r>
        <w:r>
          <w:rPr>
            <w:noProof/>
            <w:webHidden/>
          </w:rPr>
          <w:instrText xml:space="preserve"> PAGEREF _Toc243528275 \h </w:instrText>
        </w:r>
        <w:r>
          <w:rPr>
            <w:noProof/>
            <w:webHidden/>
          </w:rPr>
        </w:r>
        <w:r>
          <w:rPr>
            <w:noProof/>
            <w:webHidden/>
          </w:rPr>
          <w:fldChar w:fldCharType="separate"/>
        </w:r>
        <w:r>
          <w:rPr>
            <w:noProof/>
            <w:webHidden/>
          </w:rPr>
          <w:t>32</w:t>
        </w:r>
        <w:r>
          <w:rPr>
            <w:noProof/>
            <w:webHidden/>
          </w:rPr>
          <w:fldChar w:fldCharType="end"/>
        </w:r>
      </w:hyperlink>
    </w:p>
    <w:p w14:paraId="5663B937" w14:textId="077E8C81" w:rsidR="005703FC" w:rsidRDefault="005703FC">
      <w:pPr>
        <w:pStyle w:val="TOC3"/>
        <w:tabs>
          <w:tab w:val="right" w:leader="dot" w:pos="9350"/>
        </w:tabs>
        <w:rPr>
          <w:i w:val="0"/>
          <w:iCs w:val="0"/>
          <w:noProof/>
          <w:sz w:val="22"/>
          <w:szCs w:val="22"/>
          <w:lang w:val="en-AE" w:eastAsia="en-AE"/>
        </w:rPr>
      </w:pPr>
      <w:hyperlink w:anchor="_Toc243528276" w:history="1">
        <w:r w:rsidRPr="00C71B2A">
          <w:rPr>
            <w:rStyle w:val="Hyperlink"/>
            <w:noProof/>
          </w:rPr>
          <w:t>Appendix D: Media and Search Assumptions:</w:t>
        </w:r>
        <w:r>
          <w:rPr>
            <w:noProof/>
            <w:webHidden/>
          </w:rPr>
          <w:tab/>
        </w:r>
        <w:r>
          <w:rPr>
            <w:noProof/>
            <w:webHidden/>
          </w:rPr>
          <w:fldChar w:fldCharType="begin"/>
        </w:r>
        <w:r>
          <w:rPr>
            <w:noProof/>
            <w:webHidden/>
          </w:rPr>
          <w:instrText xml:space="preserve"> PAGEREF _Toc243528276 \h </w:instrText>
        </w:r>
        <w:r>
          <w:rPr>
            <w:noProof/>
            <w:webHidden/>
          </w:rPr>
        </w:r>
        <w:r>
          <w:rPr>
            <w:noProof/>
            <w:webHidden/>
          </w:rPr>
          <w:fldChar w:fldCharType="separate"/>
        </w:r>
        <w:r>
          <w:rPr>
            <w:noProof/>
            <w:webHidden/>
          </w:rPr>
          <w:t>32</w:t>
        </w:r>
        <w:r>
          <w:rPr>
            <w:noProof/>
            <w:webHidden/>
          </w:rPr>
          <w:fldChar w:fldCharType="end"/>
        </w:r>
      </w:hyperlink>
    </w:p>
    <w:p w14:paraId="4AC5609A" w14:textId="695A494D" w:rsidR="005703FC" w:rsidRDefault="005703FC">
      <w:pPr>
        <w:pStyle w:val="TOC3"/>
        <w:tabs>
          <w:tab w:val="right" w:leader="dot" w:pos="9350"/>
        </w:tabs>
        <w:rPr>
          <w:i w:val="0"/>
          <w:iCs w:val="0"/>
          <w:noProof/>
          <w:sz w:val="22"/>
          <w:szCs w:val="22"/>
          <w:lang w:val="en-AE" w:eastAsia="en-AE"/>
        </w:rPr>
      </w:pPr>
      <w:hyperlink w:anchor="_Toc243528277" w:history="1">
        <w:r w:rsidRPr="00C71B2A">
          <w:rPr>
            <w:rStyle w:val="Hyperlink"/>
            <w:noProof/>
          </w:rPr>
          <w:t>Appendix E: Administrator Setup and Responsibilities</w:t>
        </w:r>
        <w:r>
          <w:rPr>
            <w:noProof/>
            <w:webHidden/>
          </w:rPr>
          <w:tab/>
        </w:r>
        <w:r>
          <w:rPr>
            <w:noProof/>
            <w:webHidden/>
          </w:rPr>
          <w:fldChar w:fldCharType="begin"/>
        </w:r>
        <w:r>
          <w:rPr>
            <w:noProof/>
            <w:webHidden/>
          </w:rPr>
          <w:instrText xml:space="preserve"> PAGEREF _Toc243528277 \h </w:instrText>
        </w:r>
        <w:r>
          <w:rPr>
            <w:noProof/>
            <w:webHidden/>
          </w:rPr>
        </w:r>
        <w:r>
          <w:rPr>
            <w:noProof/>
            <w:webHidden/>
          </w:rPr>
          <w:fldChar w:fldCharType="separate"/>
        </w:r>
        <w:r>
          <w:rPr>
            <w:noProof/>
            <w:webHidden/>
          </w:rPr>
          <w:t>32</w:t>
        </w:r>
        <w:r>
          <w:rPr>
            <w:noProof/>
            <w:webHidden/>
          </w:rPr>
          <w:fldChar w:fldCharType="end"/>
        </w:r>
      </w:hyperlink>
    </w:p>
    <w:p w14:paraId="1B4A2358" w14:textId="1117C3D2" w:rsidR="00486754" w:rsidRDefault="005703FC">
      <w:pPr>
        <w:jc w:val="center"/>
      </w:pPr>
      <w:r>
        <w:rPr>
          <w:rFonts w:asciiTheme="minorHAnsi" w:hAnsiTheme="minorHAnsi"/>
          <w:sz w:val="20"/>
          <w:szCs w:val="20"/>
        </w:rPr>
        <w:fldChar w:fldCharType="end"/>
      </w:r>
    </w:p>
    <w:p w14:paraId="12C507C2" w14:textId="2BC767BB" w:rsidR="00486754" w:rsidRDefault="00486754">
      <w:pPr>
        <w:jc w:val="center"/>
      </w:pPr>
    </w:p>
    <w:p w14:paraId="1BE34B00" w14:textId="79C0FF36" w:rsidR="00486754" w:rsidRDefault="00486754">
      <w:pPr>
        <w:jc w:val="center"/>
      </w:pPr>
    </w:p>
    <w:p w14:paraId="7C0BAE01" w14:textId="671F5213" w:rsidR="00486754" w:rsidRDefault="00486754">
      <w:pPr>
        <w:jc w:val="center"/>
      </w:pPr>
    </w:p>
    <w:p w14:paraId="58F856E4" w14:textId="77777777" w:rsidR="00A9101B" w:rsidRDefault="00A9101B">
      <w:pPr>
        <w:pStyle w:val="Heading2"/>
      </w:pPr>
    </w:p>
    <w:p w14:paraId="2BA2CF30" w14:textId="1341A8E0" w:rsidR="008B7B17" w:rsidRDefault="00A24FCD">
      <w:pPr>
        <w:pStyle w:val="Heading2"/>
      </w:pPr>
      <w:bookmarkStart w:id="1" w:name="_Toc243528199"/>
      <w:r>
        <w:t>1. Executive Summary</w:t>
      </w:r>
      <w:bookmarkEnd w:id="1"/>
    </w:p>
    <w:p w14:paraId="1FF33B48" w14:textId="77777777" w:rsidR="008B7B17" w:rsidRDefault="00A24FCD">
      <w:pPr>
        <w:spacing w:after="100"/>
      </w:pPr>
      <w:r>
        <w:t>Postit is a small social media web application built around the everyday actions expected from a social platform: creat</w:t>
      </w:r>
      <w:r>
        <w:t>ing an account, maintaining a profile, publishing posts, attaching images, following other users, and interacting through likes and comments. The enhanced version also introduces simple user and post search and a notification layer for follow, like, and co</w:t>
      </w:r>
      <w:r>
        <w:t>mment activity.</w:t>
      </w:r>
    </w:p>
    <w:p w14:paraId="513600A3" w14:textId="77777777" w:rsidR="008B7B17" w:rsidRDefault="00A24FCD">
      <w:pPr>
        <w:spacing w:after="100"/>
      </w:pPr>
      <w:r>
        <w:t xml:space="preserve">The project is intentionally kept at a practical scale. Instead of adding a large number of social-media features, the implementation focuses on making a small set of connected features work properly from the browser to the API and finally </w:t>
      </w:r>
      <w:r>
        <w:t>to the database. This makes the project suitable for demonstrating software-engineering concepts such as requirements analysis, relational modeling, API design, validation, authorization, media handling, testing, and deployment.</w:t>
      </w:r>
    </w:p>
    <w:p w14:paraId="1FC351FF" w14:textId="77777777" w:rsidR="008B7B17" w:rsidRDefault="00A24FCD">
      <w:pPr>
        <w:spacing w:after="100"/>
      </w:pPr>
      <w:r>
        <w:t>Main Value Proposition:</w:t>
      </w:r>
    </w:p>
    <w:p w14:paraId="232D62E1" w14:textId="77777777" w:rsidR="008B7B17" w:rsidRDefault="00A24FCD">
      <w:pPr>
        <w:pStyle w:val="ListBullet"/>
        <w:spacing w:after="40"/>
      </w:pPr>
      <w:r>
        <w:t>For</w:t>
      </w:r>
      <w:r>
        <w:t xml:space="preserve"> Users: A straightforward place to publish short posts, share images, follow people, search for users or posts, and keep track of recent interactions.</w:t>
      </w:r>
    </w:p>
    <w:p w14:paraId="1F3710E8" w14:textId="77777777" w:rsidR="008B7B17" w:rsidRDefault="00A24FCD">
      <w:pPr>
        <w:pStyle w:val="ListBullet"/>
        <w:spacing w:after="40"/>
      </w:pPr>
      <w:r>
        <w:t xml:space="preserve">For the Project: A compact full-stack example where authentication, social relationships, media records, </w:t>
      </w:r>
      <w:r>
        <w:t>search queries, and notifications work together instead of appearing as unrelated CRUD screens.</w:t>
      </w:r>
    </w:p>
    <w:p w14:paraId="1E904C7B" w14:textId="77777777" w:rsidR="008B7B17" w:rsidRDefault="00A24FCD">
      <w:pPr>
        <w:spacing w:after="100"/>
      </w:pPr>
      <w:r>
        <w:t>Technology Stack:</w:t>
      </w:r>
    </w:p>
    <w:p w14:paraId="20D2C701" w14:textId="77777777" w:rsidR="008B7B17" w:rsidRDefault="00A24FCD">
      <w:pPr>
        <w:pStyle w:val="ListBullet"/>
        <w:spacing w:after="40"/>
      </w:pPr>
      <w:r>
        <w:t>Frontend: HTML5, CSS3, and Vanilla JavaScript.</w:t>
      </w:r>
    </w:p>
    <w:p w14:paraId="51292D4E" w14:textId="77777777" w:rsidR="008B7B17" w:rsidRDefault="00A24FCD">
      <w:pPr>
        <w:pStyle w:val="ListBullet"/>
        <w:spacing w:after="40"/>
      </w:pPr>
      <w:r>
        <w:t>Backend: Django with Django REST Framework.</w:t>
      </w:r>
    </w:p>
    <w:p w14:paraId="33BBEF2A" w14:textId="77777777" w:rsidR="008B7B17" w:rsidRDefault="00A24FCD">
      <w:pPr>
        <w:pStyle w:val="ListBullet"/>
        <w:spacing w:after="40"/>
      </w:pPr>
      <w:r>
        <w:t>Database: PostgreSQL.</w:t>
      </w:r>
    </w:p>
    <w:p w14:paraId="4BD2F254" w14:textId="77777777" w:rsidR="008B7B17" w:rsidRDefault="00A24FCD">
      <w:pPr>
        <w:pStyle w:val="ListBullet"/>
        <w:spacing w:after="40"/>
      </w:pPr>
      <w:r>
        <w:t xml:space="preserve">Media: Local media </w:t>
      </w:r>
      <w:r>
        <w:t>storage during development, with object storage as a production option.</w:t>
      </w:r>
    </w:p>
    <w:p w14:paraId="76A752B5" w14:textId="77777777" w:rsidR="008B7B17" w:rsidRDefault="00A24FCD">
      <w:pPr>
        <w:pStyle w:val="ListBullet"/>
        <w:spacing w:after="40"/>
      </w:pPr>
      <w:r>
        <w:t>Development Tools: Git, GitHub, VS Code, and Postman/Insomnia for API testing.</w:t>
      </w:r>
    </w:p>
    <w:p w14:paraId="0C1CF3ED" w14:textId="77777777" w:rsidR="008B7B17" w:rsidRDefault="00A24FCD">
      <w:pPr>
        <w:pStyle w:val="Heading2"/>
      </w:pPr>
      <w:bookmarkStart w:id="2" w:name="_Toc243528200"/>
      <w:r>
        <w:t>2. Introduction</w:t>
      </w:r>
      <w:bookmarkEnd w:id="2"/>
    </w:p>
    <w:p w14:paraId="4DC67C7A" w14:textId="77777777" w:rsidR="008B7B17" w:rsidRDefault="00A24FCD">
      <w:pPr>
        <w:spacing w:after="100"/>
      </w:pPr>
      <w:r w:rsidRPr="0067141B">
        <w:rPr>
          <w:b/>
          <w:bCs/>
        </w:rPr>
        <w:t>2.1 Problem Statement:</w:t>
      </w:r>
      <w:r>
        <w:t xml:space="preserve"> Many small social-media assignments stop after basic create, read,</w:t>
      </w:r>
      <w:r>
        <w:t xml:space="preserve"> update, and delete screens. That does not fully represent how a social application behaves, because the useful part comes from the relationships between users, posts, interactions, media, and notifications. Postit addresses this by bringing those parts in</w:t>
      </w:r>
      <w:r>
        <w:t>to one connected application.</w:t>
      </w:r>
    </w:p>
    <w:p w14:paraId="52A222B2" w14:textId="77777777" w:rsidR="008B7B17" w:rsidRDefault="00A24FCD">
      <w:pPr>
        <w:spacing w:after="100"/>
      </w:pPr>
      <w:r>
        <w:t>2.2 Project Objectives:</w:t>
      </w:r>
    </w:p>
    <w:p w14:paraId="3119E05B" w14:textId="77777777" w:rsidR="008B7B17" w:rsidRDefault="00A24FCD">
      <w:pPr>
        <w:pStyle w:val="ListNumber"/>
        <w:spacing w:after="40"/>
      </w:pPr>
      <w:r>
        <w:t>Implement a secure registration, login, and logout flow using Django authentication.</w:t>
      </w:r>
    </w:p>
    <w:p w14:paraId="48C0C6CB" w14:textId="77777777" w:rsidR="008B7B17" w:rsidRDefault="00A24FCD">
      <w:pPr>
        <w:pStyle w:val="ListNumber"/>
        <w:spacing w:after="40"/>
      </w:pPr>
      <w:r>
        <w:t>Create user profiles with profile pictures, cover media, and optional profile media items.</w:t>
      </w:r>
    </w:p>
    <w:p w14:paraId="26973B61" w14:textId="77777777" w:rsidR="008B7B17" w:rsidRDefault="00A24FCD">
      <w:pPr>
        <w:pStyle w:val="ListNumber"/>
        <w:spacing w:after="40"/>
      </w:pPr>
      <w:r>
        <w:t>Allow users to create, edi</w:t>
      </w:r>
      <w:r>
        <w:t>t, and delete their own posts and attach multiple images to posts.</w:t>
      </w:r>
    </w:p>
    <w:p w14:paraId="12CDC5B8" w14:textId="77777777" w:rsidR="008B7B17" w:rsidRDefault="00A24FCD">
      <w:pPr>
        <w:pStyle w:val="ListNumber"/>
        <w:spacing w:after="40"/>
      </w:pPr>
      <w:r>
        <w:t>Implement likes, comments, and follow relationships with database-level uniqueness and ownership checks.</w:t>
      </w:r>
    </w:p>
    <w:p w14:paraId="7B26D046" w14:textId="77777777" w:rsidR="008B7B17" w:rsidRDefault="00A24FCD">
      <w:pPr>
        <w:pStyle w:val="ListNumber"/>
        <w:spacing w:after="40"/>
      </w:pPr>
      <w:r>
        <w:t>Build a chronological feed containing the current user and followed users.</w:t>
      </w:r>
    </w:p>
    <w:p w14:paraId="1B11029F" w14:textId="77777777" w:rsidR="008B7B17" w:rsidRDefault="00A24FCD">
      <w:pPr>
        <w:pStyle w:val="ListNumber"/>
        <w:spacing w:after="40"/>
      </w:pPr>
      <w:r>
        <w:t>Provide s</w:t>
      </w:r>
      <w:r>
        <w:t>imple user and post search with useful filtering options.</w:t>
      </w:r>
    </w:p>
    <w:p w14:paraId="769E4488" w14:textId="77777777" w:rsidR="008B7B17" w:rsidRDefault="00A24FCD">
      <w:pPr>
        <w:pStyle w:val="ListNumber"/>
        <w:spacing w:after="40"/>
      </w:pPr>
      <w:r>
        <w:t>Generate notifications when another user follows, likes, or comments on a user’s content.</w:t>
      </w:r>
    </w:p>
    <w:p w14:paraId="30B80D25" w14:textId="0822E530" w:rsidR="008B7B17" w:rsidRDefault="00A24FCD">
      <w:pPr>
        <w:pStyle w:val="ListNumber"/>
        <w:spacing w:after="40"/>
      </w:pPr>
      <w:r>
        <w:t>Keep the frontend, backend, database, and media handling separated so each part can be maintained without un</w:t>
      </w:r>
      <w:r>
        <w:t>necessary complexity.</w:t>
      </w:r>
    </w:p>
    <w:p w14:paraId="3DBF1577" w14:textId="77777777" w:rsidR="0067141B" w:rsidRDefault="0067141B" w:rsidP="0067141B">
      <w:pPr>
        <w:pStyle w:val="ListNumber"/>
        <w:numPr>
          <w:ilvl w:val="0"/>
          <w:numId w:val="0"/>
        </w:numPr>
        <w:spacing w:after="40"/>
        <w:ind w:left="360"/>
      </w:pPr>
    </w:p>
    <w:p w14:paraId="1FDD021C" w14:textId="77777777" w:rsidR="008B7B17" w:rsidRPr="0067141B" w:rsidRDefault="00A24FCD">
      <w:pPr>
        <w:spacing w:after="100"/>
        <w:rPr>
          <w:b/>
          <w:bCs/>
        </w:rPr>
      </w:pPr>
      <w:r w:rsidRPr="0067141B">
        <w:rPr>
          <w:b/>
          <w:bCs/>
        </w:rPr>
        <w:lastRenderedPageBreak/>
        <w:t>2.3 System Boundaries (Scope):</w:t>
      </w:r>
    </w:p>
    <w:p w14:paraId="7CA6B274" w14:textId="77777777" w:rsidR="008B7B17" w:rsidRDefault="00A24FCD">
      <w:pPr>
        <w:pStyle w:val="ListBullet"/>
        <w:spacing w:after="40"/>
      </w:pPr>
      <w:r>
        <w:t>In-Scope: User registration and login, profile management, profile media, post creation and editing, post image attachments, comments, likes, follows, personalized feed, user search, post search and filt</w:t>
      </w:r>
      <w:r>
        <w:t>ering, follow/like/comment notifications, administrator dashboard, account management, content moderation, media moderation, activity monitoring, notification oversight, and audit logging.</w:t>
      </w:r>
    </w:p>
    <w:p w14:paraId="2218F485" w14:textId="77777777" w:rsidR="008B7B17" w:rsidRDefault="00A24FCD">
      <w:pPr>
        <w:pStyle w:val="ListBullet"/>
        <w:spacing w:after="40"/>
      </w:pPr>
      <w:r>
        <w:t>Out-of-Scope: Private messaging, real-time chat, stories, reels, li</w:t>
      </w:r>
      <w:r>
        <w:t>ve video, payments, advanced recommendation systems, and large-scale content moderation.</w:t>
      </w:r>
    </w:p>
    <w:p w14:paraId="326946D8" w14:textId="77777777" w:rsidR="008B7B17" w:rsidRPr="0067141B" w:rsidRDefault="00A24FCD">
      <w:pPr>
        <w:spacing w:after="100"/>
        <w:rPr>
          <w:b/>
          <w:bCs/>
        </w:rPr>
      </w:pPr>
      <w:r w:rsidRPr="0067141B">
        <w:rPr>
          <w:b/>
          <w:bCs/>
        </w:rPr>
        <w:t>2.4 Stakeholder Analysis:</w:t>
      </w:r>
    </w:p>
    <w:p w14:paraId="0BCF8C9C" w14:textId="77777777" w:rsidR="008B7B17" w:rsidRDefault="00A24FCD">
      <w:pPr>
        <w:pStyle w:val="ListBullet"/>
        <w:spacing w:after="40"/>
      </w:pPr>
      <w:r>
        <w:t>User: Needs a simple way to create a profile, publish content, follow people, search for relevant accounts or posts, and notice new interacti</w:t>
      </w:r>
      <w:r>
        <w:t>ons.</w:t>
      </w:r>
    </w:p>
    <w:p w14:paraId="345202BB" w14:textId="77777777" w:rsidR="008B7B17" w:rsidRDefault="00A24FCD">
      <w:pPr>
        <w:pStyle w:val="ListBullet"/>
        <w:spacing w:after="40"/>
      </w:pPr>
      <w:r>
        <w:t>Platform Administrator / Developer: Needs clear data rules, secure endpoints, safe media handling, and a code structure that can be maintained without unnecessary infrastructure.</w:t>
      </w:r>
    </w:p>
    <w:p w14:paraId="493F9367" w14:textId="77777777" w:rsidR="008B7B17" w:rsidRDefault="00A24FCD">
      <w:r>
        <w:t xml:space="preserve">Platform Administrator: Has responsibility for the overall operation of </w:t>
      </w:r>
      <w:r>
        <w:t>Postit. The administrator can monitor user activity and system statistics, manage user accounts, moderate posts, comments and media, inspect social relationships, review notification activity, and access audit records. Administrator actions are logged so t</w:t>
      </w:r>
      <w:r>
        <w:t>hat system-level changes remain traceable.</w:t>
      </w:r>
    </w:p>
    <w:p w14:paraId="2706BD99" w14:textId="77777777" w:rsidR="008B7B17" w:rsidRDefault="00A24FCD">
      <w:r w:rsidRPr="0067141B">
        <w:rPr>
          <w:b/>
          <w:bCs/>
        </w:rPr>
        <w:t xml:space="preserve">2.5 Admin Control Scope: </w:t>
      </w:r>
      <w:r>
        <w:t xml:space="preserve">The administrator is treated as a first-class system role rather than only a database administrator. The admin panel covers account management, content moderation, media control, activity </w:t>
      </w:r>
      <w:r>
        <w:t>monitoring, notification oversight, audit logging, and selected operational settings. These controls are protected by server-side permissions and are not granted simply because an admin link is visible in the browser.</w:t>
      </w:r>
    </w:p>
    <w:p w14:paraId="48A44EA1" w14:textId="77777777" w:rsidR="008B7B17" w:rsidRDefault="00A24FCD">
      <w:pPr>
        <w:pStyle w:val="ListBullet"/>
        <w:spacing w:after="40"/>
      </w:pPr>
      <w:r>
        <w:t>Project Evaluator: Needs to see a comp</w:t>
      </w:r>
      <w:r>
        <w:t>lete example covering frontend, backend, database, API, testing, media handling, search, and notification workflows.</w:t>
      </w:r>
    </w:p>
    <w:p w14:paraId="62694B3B" w14:textId="77777777" w:rsidR="008B7B17" w:rsidRDefault="00A24FCD">
      <w:pPr>
        <w:pStyle w:val="Heading2"/>
      </w:pPr>
      <w:bookmarkStart w:id="3" w:name="_Toc243528201"/>
      <w:r>
        <w:t>3. Scenario Writing</w:t>
      </w:r>
      <w:bookmarkEnd w:id="3"/>
    </w:p>
    <w:p w14:paraId="7C7800FA" w14:textId="77777777" w:rsidR="008B7B17" w:rsidRDefault="00A24FCD">
      <w:pPr>
        <w:pStyle w:val="Heading3"/>
      </w:pPr>
      <w:bookmarkStart w:id="4" w:name="_Toc243528202"/>
      <w:r>
        <w:t>Scenario-1: User Login / Registration</w:t>
      </w:r>
      <w:bookmarkEnd w:id="4"/>
    </w:p>
    <w:p w14:paraId="22CA8244" w14:textId="3CF595C7" w:rsidR="008B7B17" w:rsidRDefault="00A24FCD" w:rsidP="00B04653">
      <w:pPr>
        <w:pStyle w:val="ListBullet"/>
        <w:numPr>
          <w:ilvl w:val="0"/>
          <w:numId w:val="7"/>
        </w:numPr>
      </w:pPr>
      <w:r>
        <w:t>Request Entry: User opens Postit and chooses to register or log in.</w:t>
      </w:r>
    </w:p>
    <w:p w14:paraId="4DF41F87" w14:textId="33542F2D" w:rsidR="008B7B17" w:rsidRDefault="00A24FCD" w:rsidP="00B04653">
      <w:pPr>
        <w:pStyle w:val="ListBullet"/>
        <w:numPr>
          <w:ilvl w:val="0"/>
          <w:numId w:val="7"/>
        </w:numPr>
      </w:pPr>
      <w:r>
        <w:t>Input</w:t>
      </w:r>
      <w:r>
        <w:t xml:space="preserve"> Data: Username, email, password, and confirmation where required.</w:t>
      </w:r>
    </w:p>
    <w:p w14:paraId="296A5A0E" w14:textId="5F1CE2F5" w:rsidR="008B7B17" w:rsidRDefault="00A24FCD" w:rsidP="00B04653">
      <w:pPr>
        <w:pStyle w:val="ListBullet"/>
        <w:numPr>
          <w:ilvl w:val="0"/>
          <w:numId w:val="7"/>
        </w:numPr>
      </w:pPr>
      <w:r>
        <w:t>Verification: The authentication service validates submitted information against the database.</w:t>
      </w:r>
    </w:p>
    <w:p w14:paraId="700DA705" w14:textId="3BE13B28" w:rsidR="008B7B17" w:rsidRDefault="00A24FCD" w:rsidP="00B04653">
      <w:pPr>
        <w:pStyle w:val="ListBullet"/>
        <w:numPr>
          <w:ilvl w:val="0"/>
          <w:numId w:val="7"/>
        </w:numPr>
      </w:pPr>
      <w:r>
        <w:t xml:space="preserve">Success: A valid account creates an authenticated session and the user is taken to </w:t>
      </w:r>
      <w:r>
        <w:t>the main feed.</w:t>
      </w:r>
    </w:p>
    <w:p w14:paraId="56CD6626" w14:textId="77777777" w:rsidR="008B7B17" w:rsidRDefault="00A24FCD">
      <w:pPr>
        <w:pStyle w:val="Heading3"/>
      </w:pPr>
      <w:bookmarkStart w:id="5" w:name="_Toc243528203"/>
      <w:r>
        <w:t>S</w:t>
      </w:r>
      <w:r>
        <w:t>cenario-2: Profile Viewing / Editing with Media</w:t>
      </w:r>
      <w:bookmarkEnd w:id="5"/>
    </w:p>
    <w:p w14:paraId="20D4990C" w14:textId="0E5C9477" w:rsidR="008B7B17" w:rsidRDefault="00A24FCD" w:rsidP="00B04653">
      <w:pPr>
        <w:pStyle w:val="ListParagraph"/>
        <w:numPr>
          <w:ilvl w:val="0"/>
          <w:numId w:val="7"/>
        </w:numPr>
        <w:spacing w:after="100"/>
      </w:pPr>
      <w:r>
        <w:t>Access: User opens their own profile or another user’s profile.</w:t>
      </w:r>
    </w:p>
    <w:p w14:paraId="170021A7" w14:textId="7FEFA1A9" w:rsidR="008B7B17" w:rsidRDefault="00A24FCD" w:rsidP="00B04653">
      <w:pPr>
        <w:pStyle w:val="ListParagraph"/>
        <w:numPr>
          <w:ilvl w:val="0"/>
          <w:numId w:val="7"/>
        </w:numPr>
        <w:spacing w:after="100"/>
      </w:pPr>
      <w:r>
        <w:t>Display: The system shows username, name, bio, profile picture, cover media where available, follower count, following c</w:t>
      </w:r>
      <w:r>
        <w:t>ount, and profile media.</w:t>
      </w:r>
    </w:p>
    <w:p w14:paraId="7B17B14C" w14:textId="2A035711" w:rsidR="008B7B17" w:rsidRDefault="00A24FCD" w:rsidP="00B04653">
      <w:pPr>
        <w:pStyle w:val="ListParagraph"/>
        <w:numPr>
          <w:ilvl w:val="0"/>
          <w:numId w:val="7"/>
        </w:numPr>
        <w:spacing w:after="100"/>
      </w:pPr>
      <w:r>
        <w:t>Edit Rule: Only the profile owner can change profile details or manage their own media.</w:t>
      </w:r>
    </w:p>
    <w:p w14:paraId="56F9A233" w14:textId="46D19C47" w:rsidR="008B7B17" w:rsidRDefault="00A24FCD" w:rsidP="00B04653">
      <w:pPr>
        <w:pStyle w:val="ListParagraph"/>
        <w:numPr>
          <w:ilvl w:val="0"/>
          <w:numId w:val="7"/>
        </w:numPr>
        <w:spacing w:after="100"/>
      </w:pPr>
      <w:r>
        <w:t>Save: The backend validates uploaded media and updates the profile records.</w:t>
      </w:r>
    </w:p>
    <w:p w14:paraId="41D06674" w14:textId="77777777" w:rsidR="008B7B17" w:rsidRDefault="00A24FCD">
      <w:pPr>
        <w:pStyle w:val="Heading3"/>
      </w:pPr>
      <w:bookmarkStart w:id="6" w:name="_Toc243528204"/>
      <w:r>
        <w:lastRenderedPageBreak/>
        <w:t>S</w:t>
      </w:r>
      <w:r>
        <w:t>cenario-3: Create Post with Image Attachments</w:t>
      </w:r>
      <w:bookmarkEnd w:id="6"/>
    </w:p>
    <w:p w14:paraId="72F74781" w14:textId="28B8BC29" w:rsidR="008B7B17" w:rsidRDefault="00A24FCD" w:rsidP="00B04653">
      <w:pPr>
        <w:pStyle w:val="ListParagraph"/>
        <w:numPr>
          <w:ilvl w:val="0"/>
          <w:numId w:val="7"/>
        </w:numPr>
        <w:spacing w:after="100"/>
      </w:pPr>
      <w:r>
        <w:t>Initiali</w:t>
      </w:r>
      <w:r>
        <w:t>zation: User selects the create-post area.</w:t>
      </w:r>
    </w:p>
    <w:p w14:paraId="137F1820" w14:textId="2D3BBB2D" w:rsidR="008B7B17" w:rsidRDefault="00A24FCD" w:rsidP="00B04653">
      <w:pPr>
        <w:pStyle w:val="ListParagraph"/>
        <w:numPr>
          <w:ilvl w:val="0"/>
          <w:numId w:val="7"/>
        </w:numPr>
        <w:spacing w:after="100"/>
      </w:pPr>
      <w:r>
        <w:t>Data Entry: The user writes the post content and optionally selects one or more images.</w:t>
      </w:r>
    </w:p>
    <w:p w14:paraId="0DCD4BA2" w14:textId="26A3972D" w:rsidR="008B7B17" w:rsidRDefault="00A24FCD" w:rsidP="00B04653">
      <w:pPr>
        <w:pStyle w:val="ListParagraph"/>
        <w:numPr>
          <w:ilvl w:val="0"/>
          <w:numId w:val="7"/>
        </w:numPr>
        <w:spacing w:after="100"/>
      </w:pPr>
      <w:r>
        <w:t>Validation: The server checks authentication, content length, file type, file size, and attachment limits.</w:t>
      </w:r>
    </w:p>
    <w:p w14:paraId="17DB4EAF" w14:textId="7DA6665A" w:rsidR="008B7B17" w:rsidRDefault="00A24FCD" w:rsidP="00B04653">
      <w:pPr>
        <w:pStyle w:val="ListParagraph"/>
        <w:numPr>
          <w:ilvl w:val="0"/>
          <w:numId w:val="7"/>
        </w:numPr>
        <w:spacing w:after="100"/>
      </w:pPr>
      <w:r>
        <w:t>Commit</w:t>
      </w:r>
      <w:r>
        <w:t>: The post is stored first, followed by its related image records.</w:t>
      </w:r>
    </w:p>
    <w:p w14:paraId="53665854" w14:textId="77777777" w:rsidR="008B7B17" w:rsidRDefault="00A24FCD">
      <w:pPr>
        <w:pStyle w:val="Heading3"/>
      </w:pPr>
      <w:bookmarkStart w:id="7" w:name="_Toc243528205"/>
      <w:r>
        <w:t>S</w:t>
      </w:r>
      <w:r>
        <w:t>cenario-4: Edit / Delete Post and Images</w:t>
      </w:r>
      <w:bookmarkEnd w:id="7"/>
    </w:p>
    <w:p w14:paraId="185776AB" w14:textId="2436AF5B" w:rsidR="008B7B17" w:rsidRDefault="00A24FCD" w:rsidP="00B04653">
      <w:pPr>
        <w:pStyle w:val="ListParagraph"/>
        <w:numPr>
          <w:ilvl w:val="0"/>
          <w:numId w:val="7"/>
        </w:numPr>
        <w:spacing w:after="100"/>
      </w:pPr>
      <w:r>
        <w:t>Selection: User opens one of their own posts and chooses Edit or Delete.</w:t>
      </w:r>
    </w:p>
    <w:p w14:paraId="6E704407" w14:textId="5413FEBB" w:rsidR="008B7B17" w:rsidRDefault="00A24FCD" w:rsidP="00B04653">
      <w:pPr>
        <w:pStyle w:val="ListParagraph"/>
        <w:numPr>
          <w:ilvl w:val="0"/>
          <w:numId w:val="7"/>
        </w:numPr>
        <w:spacing w:after="100"/>
      </w:pPr>
      <w:r>
        <w:t xml:space="preserve">Ownership Check: The server confirms that the post belongs to the </w:t>
      </w:r>
      <w:r>
        <w:t>current user.</w:t>
      </w:r>
    </w:p>
    <w:p w14:paraId="63EEAC70" w14:textId="7CE97D7D" w:rsidR="008B7B17" w:rsidRDefault="00A24FCD" w:rsidP="00B04653">
      <w:pPr>
        <w:pStyle w:val="ListParagraph"/>
        <w:numPr>
          <w:ilvl w:val="0"/>
          <w:numId w:val="7"/>
        </w:numPr>
        <w:spacing w:after="100"/>
      </w:pPr>
      <w:r>
        <w:t>Media Handling: The user may remove existing attachments and add new valid images while editing.</w:t>
      </w:r>
    </w:p>
    <w:p w14:paraId="565A341B" w14:textId="3FD92F5D" w:rsidR="008B7B17" w:rsidRDefault="00A24FCD" w:rsidP="00B04653">
      <w:pPr>
        <w:pStyle w:val="ListParagraph"/>
        <w:numPr>
          <w:ilvl w:val="0"/>
          <w:numId w:val="7"/>
        </w:numPr>
        <w:spacing w:after="100"/>
      </w:pPr>
      <w:r>
        <w:t>Result: Updated records are returned, or the post and dependent records are removed according to the database rules.</w:t>
      </w:r>
    </w:p>
    <w:p w14:paraId="5D8DCD78" w14:textId="77777777" w:rsidR="008B7B17" w:rsidRDefault="00A24FCD">
      <w:pPr>
        <w:pStyle w:val="Heading3"/>
      </w:pPr>
      <w:bookmarkStart w:id="8" w:name="_Toc243528206"/>
      <w:r>
        <w:t>S</w:t>
      </w:r>
      <w:r>
        <w:t>cenario-5: Like / U</w:t>
      </w:r>
      <w:r>
        <w:t>nlike a Post</w:t>
      </w:r>
      <w:bookmarkEnd w:id="8"/>
    </w:p>
    <w:p w14:paraId="24105062" w14:textId="227628B1" w:rsidR="008B7B17" w:rsidRDefault="00A24FCD" w:rsidP="00B04653">
      <w:pPr>
        <w:pStyle w:val="ListParagraph"/>
        <w:numPr>
          <w:ilvl w:val="0"/>
          <w:numId w:val="7"/>
        </w:numPr>
        <w:spacing w:after="100"/>
      </w:pPr>
      <w:r>
        <w:t>Interaction: User clicks the like button on a post.</w:t>
      </w:r>
    </w:p>
    <w:p w14:paraId="20E886A3" w14:textId="42D973A3" w:rsidR="008B7B17" w:rsidRDefault="00A24FCD" w:rsidP="00B04653">
      <w:pPr>
        <w:pStyle w:val="ListParagraph"/>
        <w:numPr>
          <w:ilvl w:val="0"/>
          <w:numId w:val="7"/>
        </w:numPr>
        <w:spacing w:after="100"/>
      </w:pPr>
      <w:r>
        <w:t>Validation: The system confirms that the user is authenticated and the post exists.</w:t>
      </w:r>
    </w:p>
    <w:p w14:paraId="1381D630" w14:textId="6DF7920B" w:rsidR="008B7B17" w:rsidRDefault="00A24FCD" w:rsidP="00B04653">
      <w:pPr>
        <w:pStyle w:val="ListParagraph"/>
        <w:numPr>
          <w:ilvl w:val="0"/>
          <w:numId w:val="7"/>
        </w:numPr>
        <w:spacing w:after="100"/>
      </w:pPr>
      <w:r>
        <w:t xml:space="preserve">Relationship: A unique like record is created for a new like or removed for an unlike </w:t>
      </w:r>
      <w:r>
        <w:t>action.</w:t>
      </w:r>
    </w:p>
    <w:p w14:paraId="7702A109" w14:textId="248FE5DF" w:rsidR="008B7B17" w:rsidRDefault="00A24FCD" w:rsidP="00B04653">
      <w:pPr>
        <w:pStyle w:val="ListParagraph"/>
        <w:numPr>
          <w:ilvl w:val="0"/>
          <w:numId w:val="7"/>
        </w:numPr>
        <w:spacing w:after="100"/>
      </w:pPr>
      <w:r>
        <w:t>Notification: When a new like is created, the post owner receives a notification unless the user is liking their own post.</w:t>
      </w:r>
    </w:p>
    <w:p w14:paraId="3AE8DFEA" w14:textId="77777777" w:rsidR="008B7B17" w:rsidRDefault="00A24FCD">
      <w:pPr>
        <w:pStyle w:val="Heading3"/>
      </w:pPr>
      <w:bookmarkStart w:id="9" w:name="_Toc243528207"/>
      <w:r>
        <w:t>S</w:t>
      </w:r>
      <w:r>
        <w:t>cenario-6: Comment on a Post</w:t>
      </w:r>
      <w:bookmarkEnd w:id="9"/>
    </w:p>
    <w:p w14:paraId="12E2E169" w14:textId="2EF31345" w:rsidR="008B7B17" w:rsidRDefault="00A24FCD" w:rsidP="00B04653">
      <w:pPr>
        <w:pStyle w:val="ListParagraph"/>
        <w:numPr>
          <w:ilvl w:val="0"/>
          <w:numId w:val="7"/>
        </w:numPr>
        <w:spacing w:after="100"/>
      </w:pPr>
      <w:r>
        <w:t>Open: User expands the comment area of a post.</w:t>
      </w:r>
    </w:p>
    <w:p w14:paraId="24EE44F9" w14:textId="714C4850" w:rsidR="008B7B17" w:rsidRDefault="00A24FCD" w:rsidP="00B04653">
      <w:pPr>
        <w:pStyle w:val="ListParagraph"/>
        <w:numPr>
          <w:ilvl w:val="0"/>
          <w:numId w:val="7"/>
        </w:numPr>
        <w:spacing w:after="100"/>
      </w:pPr>
      <w:r>
        <w:t>Input: User writes a comment and sub</w:t>
      </w:r>
      <w:r>
        <w:t>mits it.</w:t>
      </w:r>
    </w:p>
    <w:p w14:paraId="63D8D767" w14:textId="19BBC221" w:rsidR="008B7B17" w:rsidRDefault="00A24FCD" w:rsidP="00B04653">
      <w:pPr>
        <w:pStyle w:val="ListParagraph"/>
        <w:numPr>
          <w:ilvl w:val="0"/>
          <w:numId w:val="7"/>
        </w:numPr>
        <w:spacing w:after="100"/>
      </w:pPr>
      <w:r>
        <w:t>Validation: The server checks authentication and comment content.</w:t>
      </w:r>
    </w:p>
    <w:p w14:paraId="10CC672F" w14:textId="664D6EC7" w:rsidR="008B7B17" w:rsidRDefault="00A24FCD" w:rsidP="00B04653">
      <w:pPr>
        <w:pStyle w:val="ListParagraph"/>
        <w:numPr>
          <w:ilvl w:val="0"/>
          <w:numId w:val="7"/>
        </w:numPr>
        <w:spacing w:after="100"/>
      </w:pPr>
      <w:r>
        <w:t>Result: The comment is stored with the correct author and post, and a notification is created for the post owner when appropriate.</w:t>
      </w:r>
    </w:p>
    <w:p w14:paraId="0C9F249C" w14:textId="77777777" w:rsidR="008B7B17" w:rsidRDefault="00A24FCD">
      <w:pPr>
        <w:pStyle w:val="Heading3"/>
      </w:pPr>
      <w:bookmarkStart w:id="10" w:name="_Toc243528208"/>
      <w:r>
        <w:t>S</w:t>
      </w:r>
      <w:r>
        <w:t>cenario-7: Follow / Unfollow User</w:t>
      </w:r>
      <w:bookmarkEnd w:id="10"/>
    </w:p>
    <w:p w14:paraId="504C206E" w14:textId="343B7B30" w:rsidR="008B7B17" w:rsidRDefault="00A24FCD" w:rsidP="00B04653">
      <w:pPr>
        <w:pStyle w:val="ListParagraph"/>
        <w:numPr>
          <w:ilvl w:val="0"/>
          <w:numId w:val="7"/>
        </w:numPr>
        <w:spacing w:after="100"/>
      </w:pPr>
      <w:r>
        <w:t>Dis</w:t>
      </w:r>
      <w:r>
        <w:t>covery: User opens another person’s profile.</w:t>
      </w:r>
    </w:p>
    <w:p w14:paraId="1384F8CD" w14:textId="5344E194" w:rsidR="008B7B17" w:rsidRDefault="00A24FCD" w:rsidP="00B04653">
      <w:pPr>
        <w:pStyle w:val="ListParagraph"/>
        <w:numPr>
          <w:ilvl w:val="0"/>
          <w:numId w:val="7"/>
        </w:numPr>
        <w:spacing w:after="100"/>
      </w:pPr>
      <w:r>
        <w:t>Action: User selects Follow or Unfollow.</w:t>
      </w:r>
    </w:p>
    <w:p w14:paraId="6F4985F8" w14:textId="6CF12043" w:rsidR="008B7B17" w:rsidRDefault="00A24FCD" w:rsidP="00B04653">
      <w:pPr>
        <w:pStyle w:val="ListParagraph"/>
        <w:numPr>
          <w:ilvl w:val="0"/>
          <w:numId w:val="7"/>
        </w:numPr>
        <w:spacing w:after="100"/>
      </w:pPr>
      <w:r>
        <w:t>Rule Check: The system prevents self-following and duplicate follow relationships.</w:t>
      </w:r>
    </w:p>
    <w:p w14:paraId="72A56F74" w14:textId="4F384D9F" w:rsidR="008B7B17" w:rsidRDefault="00A24FCD" w:rsidP="00B04653">
      <w:pPr>
        <w:pStyle w:val="ListParagraph"/>
        <w:numPr>
          <w:ilvl w:val="0"/>
          <w:numId w:val="7"/>
        </w:numPr>
        <w:spacing w:after="100"/>
      </w:pPr>
      <w:r>
        <w:t xml:space="preserve">Result: The relationship and follower count are updated; a follow </w:t>
      </w:r>
      <w:r>
        <w:t>notification is created for the target user when a new follow is made.</w:t>
      </w:r>
    </w:p>
    <w:p w14:paraId="4FB1B8CA" w14:textId="77777777" w:rsidR="008B7B17" w:rsidRDefault="00A24FCD">
      <w:pPr>
        <w:pStyle w:val="Heading3"/>
      </w:pPr>
      <w:bookmarkStart w:id="11" w:name="_Toc243528209"/>
      <w:r>
        <w:t>S</w:t>
      </w:r>
      <w:r>
        <w:t>cenario-8: Personalized Feed</w:t>
      </w:r>
      <w:bookmarkEnd w:id="11"/>
    </w:p>
    <w:p w14:paraId="700AFCC4" w14:textId="0DB560D0" w:rsidR="008B7B17" w:rsidRDefault="00A24FCD" w:rsidP="00B04653">
      <w:pPr>
        <w:pStyle w:val="ListParagraph"/>
        <w:numPr>
          <w:ilvl w:val="0"/>
          <w:numId w:val="7"/>
        </w:numPr>
        <w:spacing w:after="100"/>
      </w:pPr>
      <w:r>
        <w:t>Trigger: User opens the home page.</w:t>
      </w:r>
    </w:p>
    <w:p w14:paraId="708FCDCE" w14:textId="6A2584D9" w:rsidR="008B7B17" w:rsidRDefault="00A24FCD" w:rsidP="00B04653">
      <w:pPr>
        <w:pStyle w:val="ListParagraph"/>
        <w:numPr>
          <w:ilvl w:val="0"/>
          <w:numId w:val="7"/>
        </w:numPr>
        <w:spacing w:after="100"/>
      </w:pPr>
      <w:r>
        <w:t>Selection: The backend identifies the current user and the accounts they follow.</w:t>
      </w:r>
    </w:p>
    <w:p w14:paraId="57D75989" w14:textId="04B235F1" w:rsidR="008B7B17" w:rsidRDefault="00A24FCD" w:rsidP="00B04653">
      <w:pPr>
        <w:pStyle w:val="ListParagraph"/>
        <w:numPr>
          <w:ilvl w:val="0"/>
          <w:numId w:val="7"/>
        </w:numPr>
        <w:spacing w:after="100"/>
      </w:pPr>
      <w:r>
        <w:t>Query: Posts created by the</w:t>
      </w:r>
      <w:r>
        <w:t xml:space="preserve"> current user and followed users are selected and ordered by latest creation time.</w:t>
      </w:r>
    </w:p>
    <w:p w14:paraId="7B92C6CA" w14:textId="41718F20" w:rsidR="008B7B17" w:rsidRDefault="00A24FCD" w:rsidP="00B04653">
      <w:pPr>
        <w:pStyle w:val="ListParagraph"/>
        <w:numPr>
          <w:ilvl w:val="0"/>
          <w:numId w:val="7"/>
        </w:numPr>
        <w:spacing w:after="100"/>
      </w:pPr>
      <w:r>
        <w:t>Display: The frontend renders posts, attached images, like/comment counts, and pagination information.</w:t>
      </w:r>
    </w:p>
    <w:p w14:paraId="48E13469" w14:textId="77777777" w:rsidR="008B7B17" w:rsidRDefault="00A24FCD">
      <w:pPr>
        <w:pStyle w:val="Heading3"/>
      </w:pPr>
      <w:bookmarkStart w:id="12" w:name="_Toc243528210"/>
      <w:r>
        <w:lastRenderedPageBreak/>
        <w:t>S</w:t>
      </w:r>
      <w:r>
        <w:t>cenario-9: Edit / Delete Own Comment</w:t>
      </w:r>
      <w:bookmarkEnd w:id="12"/>
    </w:p>
    <w:p w14:paraId="02A471E5" w14:textId="08F49E63" w:rsidR="008B7B17" w:rsidRDefault="00A24FCD" w:rsidP="00B04653">
      <w:pPr>
        <w:pStyle w:val="ListParagraph"/>
        <w:numPr>
          <w:ilvl w:val="0"/>
          <w:numId w:val="7"/>
        </w:numPr>
        <w:spacing w:after="100"/>
      </w:pPr>
      <w:r>
        <w:t xml:space="preserve">Selection: User chooses </w:t>
      </w:r>
      <w:r>
        <w:t>to modify or remove one of their comments.</w:t>
      </w:r>
    </w:p>
    <w:p w14:paraId="79B2182F" w14:textId="1B273938" w:rsidR="008B7B17" w:rsidRDefault="00A24FCD" w:rsidP="00B04653">
      <w:pPr>
        <w:pStyle w:val="ListParagraph"/>
        <w:numPr>
          <w:ilvl w:val="0"/>
          <w:numId w:val="7"/>
        </w:numPr>
        <w:spacing w:after="100"/>
      </w:pPr>
      <w:r>
        <w:t>Ownership Check: The backend confirms that the logged-in user owns the comment.</w:t>
      </w:r>
    </w:p>
    <w:p w14:paraId="4056B38B" w14:textId="089556B3" w:rsidR="008B7B17" w:rsidRDefault="00A24FCD" w:rsidP="00B04653">
      <w:pPr>
        <w:pStyle w:val="ListParagraph"/>
        <w:numPr>
          <w:ilvl w:val="0"/>
          <w:numId w:val="7"/>
        </w:numPr>
        <w:spacing w:after="100"/>
      </w:pPr>
      <w:r>
        <w:t>Action: Validated comment content is updated or the comment is deleted.</w:t>
      </w:r>
    </w:p>
    <w:p w14:paraId="5932BEA0" w14:textId="2F41E5D3" w:rsidR="008B7B17" w:rsidRDefault="00A24FCD" w:rsidP="00B04653">
      <w:pPr>
        <w:pStyle w:val="ListParagraph"/>
        <w:numPr>
          <w:ilvl w:val="0"/>
          <w:numId w:val="7"/>
        </w:numPr>
        <w:spacing w:after="100"/>
      </w:pPr>
      <w:r>
        <w:t>Result: The comment section refreshes without cha</w:t>
      </w:r>
      <w:r>
        <w:t>nging another user’s content.</w:t>
      </w:r>
    </w:p>
    <w:p w14:paraId="0AC7E5E2" w14:textId="77777777" w:rsidR="008B7B17" w:rsidRDefault="00A24FCD">
      <w:pPr>
        <w:pStyle w:val="Heading3"/>
      </w:pPr>
      <w:bookmarkStart w:id="13" w:name="_Toc243528211"/>
      <w:r>
        <w:t>S</w:t>
      </w:r>
      <w:r>
        <w:t>cenario-10: Feed Refresh / Pagination</w:t>
      </w:r>
      <w:bookmarkEnd w:id="13"/>
    </w:p>
    <w:p w14:paraId="31CAB5D7" w14:textId="1EBB4A14" w:rsidR="008B7B17" w:rsidRDefault="00A24FCD" w:rsidP="00B04653">
      <w:pPr>
        <w:pStyle w:val="ListParagraph"/>
        <w:numPr>
          <w:ilvl w:val="0"/>
          <w:numId w:val="7"/>
        </w:numPr>
        <w:spacing w:after="100"/>
      </w:pPr>
      <w:r>
        <w:t>Trigger: User refreshes the feed or reaches the end of the current page.</w:t>
      </w:r>
    </w:p>
    <w:p w14:paraId="48AECF6C" w14:textId="6AEF36D5" w:rsidR="008B7B17" w:rsidRDefault="00A24FCD" w:rsidP="00B04653">
      <w:pPr>
        <w:pStyle w:val="ListParagraph"/>
        <w:numPr>
          <w:ilvl w:val="0"/>
          <w:numId w:val="7"/>
        </w:numPr>
        <w:spacing w:after="100"/>
      </w:pPr>
      <w:r>
        <w:t>Request: Frontend requests the selected page from the feed endpoint.</w:t>
      </w:r>
    </w:p>
    <w:p w14:paraId="755845A9" w14:textId="12933A79" w:rsidR="008B7B17" w:rsidRDefault="00A24FCD" w:rsidP="00B04653">
      <w:pPr>
        <w:pStyle w:val="ListParagraph"/>
        <w:numPr>
          <w:ilvl w:val="0"/>
          <w:numId w:val="7"/>
        </w:numPr>
        <w:spacing w:after="100"/>
      </w:pPr>
      <w:r>
        <w:t>Processing: Backend applies order</w:t>
      </w:r>
      <w:r>
        <w:t>ing, page size, and the current user’s follow relationships.</w:t>
      </w:r>
    </w:p>
    <w:p w14:paraId="56756605" w14:textId="54D6FDE8" w:rsidR="008B7B17" w:rsidRDefault="00A24FCD" w:rsidP="00B04653">
      <w:pPr>
        <w:pStyle w:val="ListParagraph"/>
        <w:numPr>
          <w:ilvl w:val="0"/>
          <w:numId w:val="7"/>
        </w:numPr>
        <w:spacing w:after="100"/>
      </w:pPr>
      <w:r>
        <w:t>Result: New records are returned without loading the entire post history at once.</w:t>
      </w:r>
    </w:p>
    <w:p w14:paraId="70D7B0F2" w14:textId="77777777" w:rsidR="008B7B17" w:rsidRDefault="00A24FCD">
      <w:pPr>
        <w:pStyle w:val="Heading3"/>
      </w:pPr>
      <w:bookmarkStart w:id="14" w:name="_Toc243528212"/>
      <w:r>
        <w:t>S</w:t>
      </w:r>
      <w:r>
        <w:t>cenario-11: User / Post Search with Filters</w:t>
      </w:r>
      <w:bookmarkEnd w:id="14"/>
    </w:p>
    <w:p w14:paraId="1DAC19AB" w14:textId="60796BDD" w:rsidR="008B7B17" w:rsidRDefault="00A24FCD" w:rsidP="00B04653">
      <w:pPr>
        <w:pStyle w:val="ListParagraph"/>
        <w:numPr>
          <w:ilvl w:val="0"/>
          <w:numId w:val="7"/>
        </w:numPr>
        <w:spacing w:after="100"/>
      </w:pPr>
      <w:r>
        <w:t xml:space="preserve">Input: User enters a search term and chooses a user or post </w:t>
      </w:r>
      <w:r>
        <w:t>search.</w:t>
      </w:r>
    </w:p>
    <w:p w14:paraId="6E61825F" w14:textId="67CAE8D8" w:rsidR="008B7B17" w:rsidRDefault="00A24FCD" w:rsidP="00B04653">
      <w:pPr>
        <w:pStyle w:val="ListParagraph"/>
        <w:numPr>
          <w:ilvl w:val="0"/>
          <w:numId w:val="7"/>
        </w:numPr>
        <w:spacing w:after="100"/>
      </w:pPr>
      <w:r>
        <w:t>Filtering: User search may filter by username or name, while post search may filter by text, author, and optional date range.</w:t>
      </w:r>
    </w:p>
    <w:p w14:paraId="2DD35AC4" w14:textId="35EE9B83" w:rsidR="008B7B17" w:rsidRDefault="00A24FCD" w:rsidP="00B04653">
      <w:pPr>
        <w:pStyle w:val="ListParagraph"/>
        <w:numPr>
          <w:ilvl w:val="0"/>
          <w:numId w:val="7"/>
        </w:numPr>
        <w:spacing w:after="100"/>
      </w:pPr>
      <w:r>
        <w:t>Processing: Backend validates the query, performs a simple case-insensitive search, and applies pagination.</w:t>
      </w:r>
    </w:p>
    <w:p w14:paraId="204DEC8B" w14:textId="311A6C8E" w:rsidR="008B7B17" w:rsidRDefault="00A24FCD" w:rsidP="00B04653">
      <w:pPr>
        <w:pStyle w:val="ListParagraph"/>
        <w:numPr>
          <w:ilvl w:val="0"/>
          <w:numId w:val="7"/>
        </w:numPr>
        <w:spacing w:after="100"/>
      </w:pPr>
      <w:r>
        <w:t>Re</w:t>
      </w:r>
      <w:r>
        <w:t>sult: Matching users or posts are returned in a compact result list.</w:t>
      </w:r>
    </w:p>
    <w:p w14:paraId="68785414" w14:textId="77777777" w:rsidR="008B7B17" w:rsidRDefault="00A24FCD">
      <w:pPr>
        <w:pStyle w:val="Heading3"/>
      </w:pPr>
      <w:bookmarkStart w:id="15" w:name="_Toc243528213"/>
      <w:r>
        <w:t>S</w:t>
      </w:r>
      <w:r>
        <w:t>cenario-12: Notifications for Follow / Like / Comment</w:t>
      </w:r>
      <w:bookmarkEnd w:id="15"/>
    </w:p>
    <w:p w14:paraId="6B3E7D52" w14:textId="0894CD43" w:rsidR="008B7B17" w:rsidRDefault="00A24FCD" w:rsidP="00B04653">
      <w:pPr>
        <w:pStyle w:val="ListParagraph"/>
        <w:numPr>
          <w:ilvl w:val="0"/>
          <w:numId w:val="7"/>
        </w:numPr>
        <w:spacing w:after="100"/>
      </w:pPr>
      <w:r>
        <w:t>Trigger Event: A user follows another account, likes a post, or comments on a post.</w:t>
      </w:r>
    </w:p>
    <w:p w14:paraId="575AAEDF" w14:textId="1D9264EE" w:rsidR="008B7B17" w:rsidRDefault="00A24FCD" w:rsidP="00B04653">
      <w:pPr>
        <w:pStyle w:val="ListParagraph"/>
        <w:numPr>
          <w:ilvl w:val="0"/>
          <w:numId w:val="7"/>
        </w:numPr>
        <w:spacing w:after="100"/>
      </w:pPr>
      <w:r>
        <w:t>Event Handling: The backend identifies t</w:t>
      </w:r>
      <w:r>
        <w:t>he recipient and notification type.</w:t>
      </w:r>
    </w:p>
    <w:p w14:paraId="4CF3730F" w14:textId="27A89390" w:rsidR="008B7B17" w:rsidRDefault="00A24FCD" w:rsidP="00B04653">
      <w:pPr>
        <w:pStyle w:val="ListParagraph"/>
        <w:numPr>
          <w:ilvl w:val="0"/>
          <w:numId w:val="7"/>
        </w:numPr>
        <w:spacing w:after="100"/>
      </w:pPr>
      <w:r>
        <w:t>Persistence: A notification record is created with actor, target information, type, and timestamp.</w:t>
      </w:r>
    </w:p>
    <w:p w14:paraId="3291DC51" w14:textId="74986266" w:rsidR="008B7B17" w:rsidRDefault="00A24FCD" w:rsidP="00B04653">
      <w:pPr>
        <w:pStyle w:val="ListParagraph"/>
        <w:numPr>
          <w:ilvl w:val="0"/>
          <w:numId w:val="7"/>
        </w:numPr>
        <w:spacing w:after="100"/>
      </w:pPr>
      <w:r>
        <w:t>Display: The recipient sees the notification in the notification area and unread count.</w:t>
      </w:r>
    </w:p>
    <w:p w14:paraId="20BDEF69" w14:textId="77777777" w:rsidR="008B7B17" w:rsidRDefault="00A24FCD">
      <w:pPr>
        <w:pStyle w:val="Heading3"/>
      </w:pPr>
      <w:bookmarkStart w:id="16" w:name="_Toc243528214"/>
      <w:r>
        <w:t>S</w:t>
      </w:r>
      <w:r>
        <w:t>cenario-13: Mark Notific</w:t>
      </w:r>
      <w:r>
        <w:t>ation Read</w:t>
      </w:r>
      <w:bookmarkEnd w:id="16"/>
    </w:p>
    <w:p w14:paraId="31965CC5" w14:textId="1EB1279A" w:rsidR="008B7B17" w:rsidRDefault="00A24FCD" w:rsidP="00B04653">
      <w:pPr>
        <w:pStyle w:val="ListParagraph"/>
        <w:numPr>
          <w:ilvl w:val="0"/>
          <w:numId w:val="7"/>
        </w:numPr>
        <w:spacing w:after="100"/>
      </w:pPr>
      <w:r>
        <w:t>Access: User opens the notification area.</w:t>
      </w:r>
    </w:p>
    <w:p w14:paraId="7071D24C" w14:textId="57A08396" w:rsidR="008B7B17" w:rsidRDefault="00A24FCD" w:rsidP="00B04653">
      <w:pPr>
        <w:pStyle w:val="ListParagraph"/>
        <w:numPr>
          <w:ilvl w:val="0"/>
          <w:numId w:val="7"/>
        </w:numPr>
        <w:spacing w:after="100"/>
      </w:pPr>
      <w:r>
        <w:t>Selection: User selects an unread notification.</w:t>
      </w:r>
    </w:p>
    <w:p w14:paraId="599D9A8E" w14:textId="6EAEC495" w:rsidR="008B7B17" w:rsidRDefault="00A24FCD" w:rsidP="00B04653">
      <w:pPr>
        <w:pStyle w:val="ListParagraph"/>
        <w:numPr>
          <w:ilvl w:val="0"/>
          <w:numId w:val="7"/>
        </w:numPr>
        <w:spacing w:after="100"/>
      </w:pPr>
      <w:r>
        <w:t>Authorization: Backend verifies that the notification belongs to the current user.</w:t>
      </w:r>
    </w:p>
    <w:p w14:paraId="0E3F17A0" w14:textId="323CB86D" w:rsidR="008B7B17" w:rsidRDefault="00A24FCD" w:rsidP="00B04653">
      <w:pPr>
        <w:pStyle w:val="ListParagraph"/>
        <w:numPr>
          <w:ilvl w:val="0"/>
          <w:numId w:val="7"/>
        </w:numPr>
        <w:spacing w:after="100"/>
      </w:pPr>
      <w:r>
        <w:t xml:space="preserve">Update: The system changes </w:t>
      </w:r>
      <w:proofErr w:type="spellStart"/>
      <w:r>
        <w:t>is_read</w:t>
      </w:r>
      <w:proofErr w:type="spellEnd"/>
      <w:r>
        <w:t xml:space="preserve"> to true and </w:t>
      </w:r>
      <w:r>
        <w:t>returns the updated state.</w:t>
      </w:r>
    </w:p>
    <w:p w14:paraId="257A0707" w14:textId="0FD94C43" w:rsidR="008B7B17" w:rsidRDefault="00A24FCD" w:rsidP="00B04653">
      <w:pPr>
        <w:pStyle w:val="ListParagraph"/>
        <w:numPr>
          <w:ilvl w:val="0"/>
          <w:numId w:val="7"/>
        </w:numPr>
      </w:pPr>
      <w:r>
        <w:t>Dashboard Entry: Administrator signs in using an account with the admin role and opens the administration dashboard.</w:t>
      </w:r>
    </w:p>
    <w:p w14:paraId="556C7055" w14:textId="5A3DEECD" w:rsidR="008B7B17" w:rsidRDefault="00A24FCD" w:rsidP="00B04653">
      <w:pPr>
        <w:pStyle w:val="ListParagraph"/>
        <w:numPr>
          <w:ilvl w:val="0"/>
          <w:numId w:val="7"/>
        </w:numPr>
      </w:pPr>
      <w:r>
        <w:t>Summary Data: The system displays user counts, active accounts, posts, comments, likes, follows, media r</w:t>
      </w:r>
      <w:r>
        <w:t>ecords, notifications, and recent activity.</w:t>
      </w:r>
    </w:p>
    <w:p w14:paraId="3C1E5016" w14:textId="74344F1D" w:rsidR="008B7B17" w:rsidRDefault="00A24FCD" w:rsidP="00B04653">
      <w:pPr>
        <w:pStyle w:val="ListParagraph"/>
        <w:numPr>
          <w:ilvl w:val="0"/>
          <w:numId w:val="7"/>
        </w:numPr>
      </w:pPr>
      <w:r>
        <w:t>Monitoring: Admin can inspect recent system activity and statistics without changing user data.</w:t>
      </w:r>
    </w:p>
    <w:p w14:paraId="71F32259" w14:textId="11421F82" w:rsidR="008B7B17" w:rsidRDefault="00A24FCD" w:rsidP="00B04653">
      <w:pPr>
        <w:pStyle w:val="ListParagraph"/>
        <w:numPr>
          <w:ilvl w:val="0"/>
          <w:numId w:val="7"/>
        </w:numPr>
      </w:pPr>
      <w:r>
        <w:t>Access Control: Only authorized administrators can access the dashboard and its monitoring APIs.</w:t>
      </w:r>
    </w:p>
    <w:p w14:paraId="17799FAE" w14:textId="64832046" w:rsidR="008B7B17" w:rsidRDefault="00A24FCD" w:rsidP="00B04653">
      <w:pPr>
        <w:pStyle w:val="ListParagraph"/>
        <w:numPr>
          <w:ilvl w:val="0"/>
          <w:numId w:val="7"/>
        </w:numPr>
      </w:pPr>
      <w:r>
        <w:t>Audit T</w:t>
      </w:r>
      <w:r>
        <w:t>rail: Each administrative change produces an audit entry containing the administrator, target record, action, and timestamp.</w:t>
      </w:r>
    </w:p>
    <w:p w14:paraId="2FEF86B1" w14:textId="17CBBCB0" w:rsidR="008B7B17" w:rsidRDefault="00A24FCD" w:rsidP="00B04653">
      <w:pPr>
        <w:pStyle w:val="ListParagraph"/>
        <w:numPr>
          <w:ilvl w:val="0"/>
          <w:numId w:val="7"/>
        </w:numPr>
      </w:pPr>
      <w:r>
        <w:t>System Control: Admin can manage approved operational limits such as media attachment limits or account availability where thos</w:t>
      </w:r>
      <w:r>
        <w:t>e controls are exposed by the application.</w:t>
      </w:r>
    </w:p>
    <w:p w14:paraId="130EFBC9" w14:textId="57B02EF7" w:rsidR="008B7B17" w:rsidRDefault="00A24FCD" w:rsidP="00B04653">
      <w:pPr>
        <w:pStyle w:val="ListParagraph"/>
        <w:numPr>
          <w:ilvl w:val="0"/>
          <w:numId w:val="7"/>
        </w:numPr>
      </w:pPr>
      <w:r>
        <w:lastRenderedPageBreak/>
        <w:t>Notification Oversight: Admin can inspect notification volume and notification records and remove invalid system-generated records when required.</w:t>
      </w:r>
    </w:p>
    <w:p w14:paraId="40DE0C6F" w14:textId="3313847B" w:rsidR="008B7B17" w:rsidRDefault="00A24FCD" w:rsidP="00B04653">
      <w:pPr>
        <w:pStyle w:val="ListParagraph"/>
        <w:numPr>
          <w:ilvl w:val="0"/>
          <w:numId w:val="7"/>
        </w:numPr>
      </w:pPr>
      <w:r>
        <w:t xml:space="preserve">Activity Review: Admin opens audit logs to inspect who </w:t>
      </w:r>
      <w:r>
        <w:t>performed a system-level action, what was affected, and when it happened.</w:t>
      </w:r>
    </w:p>
    <w:p w14:paraId="218FE3EE" w14:textId="77777777" w:rsidR="008B7B17" w:rsidRPr="00B04653" w:rsidRDefault="00A24FCD">
      <w:pPr>
        <w:pStyle w:val="Heading3"/>
        <w:rPr>
          <w:bCs w:val="0"/>
        </w:rPr>
      </w:pPr>
      <w:bookmarkStart w:id="17" w:name="_Toc243528215"/>
      <w:r w:rsidRPr="00B04653">
        <w:rPr>
          <w:bCs w:val="0"/>
        </w:rPr>
        <w:t>S</w:t>
      </w:r>
      <w:r w:rsidRPr="00B04653">
        <w:rPr>
          <w:bCs w:val="0"/>
        </w:rPr>
        <w:t>cenario-16: Admin Audit, Notification and System Control</w:t>
      </w:r>
      <w:bookmarkEnd w:id="17"/>
    </w:p>
    <w:p w14:paraId="2827E0A1" w14:textId="00EBDA1E" w:rsidR="008B7B17" w:rsidRDefault="00A24FCD" w:rsidP="00B04653">
      <w:pPr>
        <w:pStyle w:val="ListParagraph"/>
        <w:numPr>
          <w:ilvl w:val="0"/>
          <w:numId w:val="7"/>
        </w:numPr>
      </w:pPr>
      <w:r>
        <w:t>Protection: The backend verifies admin permission on every moderation request and records the action.</w:t>
      </w:r>
    </w:p>
    <w:p w14:paraId="1CE138B0" w14:textId="04ECDDEF" w:rsidR="008B7B17" w:rsidRDefault="00A24FCD" w:rsidP="00B04653">
      <w:pPr>
        <w:pStyle w:val="ListParagraph"/>
        <w:numPr>
          <w:ilvl w:val="0"/>
          <w:numId w:val="7"/>
        </w:numPr>
      </w:pPr>
      <w:r>
        <w:t>Content Modera</w:t>
      </w:r>
      <w:r>
        <w:t>tion: Admin can review and remove inappropriate posts, comments, and uploaded media when necessary.</w:t>
      </w:r>
    </w:p>
    <w:p w14:paraId="07487442" w14:textId="1BCC30F9" w:rsidR="008B7B17" w:rsidRDefault="00A24FCD" w:rsidP="00B04653">
      <w:pPr>
        <w:pStyle w:val="ListParagraph"/>
        <w:numPr>
          <w:ilvl w:val="0"/>
          <w:numId w:val="7"/>
        </w:numPr>
      </w:pPr>
      <w:r>
        <w:t>Account Action: Admin can deactivate, reactivate, ban, or unban an account according to the platform rules.</w:t>
      </w:r>
    </w:p>
    <w:p w14:paraId="01A0C3EC" w14:textId="79B615DE" w:rsidR="008B7B17" w:rsidRDefault="00A24FCD" w:rsidP="00B04653">
      <w:pPr>
        <w:pStyle w:val="ListParagraph"/>
        <w:numPr>
          <w:ilvl w:val="0"/>
          <w:numId w:val="7"/>
        </w:numPr>
      </w:pPr>
      <w:r>
        <w:t>User Review: Admin searches or filters u</w:t>
      </w:r>
      <w:r>
        <w:t>ser accounts and opens a user record.</w:t>
      </w:r>
    </w:p>
    <w:p w14:paraId="0F88F434" w14:textId="77777777" w:rsidR="008B7B17" w:rsidRPr="00B04653" w:rsidRDefault="00A24FCD">
      <w:pPr>
        <w:pStyle w:val="Heading3"/>
        <w:rPr>
          <w:bCs w:val="0"/>
        </w:rPr>
      </w:pPr>
      <w:bookmarkStart w:id="18" w:name="_Toc243528216"/>
      <w:r w:rsidRPr="00B04653">
        <w:rPr>
          <w:bCs w:val="0"/>
        </w:rPr>
        <w:t>S</w:t>
      </w:r>
      <w:r w:rsidRPr="00B04653">
        <w:rPr>
          <w:bCs w:val="0"/>
        </w:rPr>
        <w:t>cenario-15: Admin User and Content Management</w:t>
      </w:r>
      <w:bookmarkEnd w:id="18"/>
    </w:p>
    <w:p w14:paraId="140D1C9A" w14:textId="58FE3DA5" w:rsidR="008B7B17" w:rsidRDefault="00A24FCD" w:rsidP="00B04653">
      <w:pPr>
        <w:pStyle w:val="ListParagraph"/>
        <w:numPr>
          <w:ilvl w:val="0"/>
          <w:numId w:val="7"/>
        </w:numPr>
      </w:pPr>
      <w:r>
        <w:t>Access Control: Only authorized administrators can access the dashboard and its monitoring APIs.</w:t>
      </w:r>
    </w:p>
    <w:p w14:paraId="560EF747" w14:textId="448C79E6" w:rsidR="008B7B17" w:rsidRDefault="00A24FCD" w:rsidP="00B04653">
      <w:pPr>
        <w:pStyle w:val="ListParagraph"/>
        <w:numPr>
          <w:ilvl w:val="0"/>
          <w:numId w:val="7"/>
        </w:numPr>
      </w:pPr>
      <w:r>
        <w:t>Monitoring: Admin can inspect recent system activity and statistic</w:t>
      </w:r>
      <w:r>
        <w:t>s without changing user data.</w:t>
      </w:r>
    </w:p>
    <w:p w14:paraId="17315140" w14:textId="7C36B221" w:rsidR="008B7B17" w:rsidRDefault="00A24FCD" w:rsidP="00B04653">
      <w:pPr>
        <w:pStyle w:val="ListParagraph"/>
        <w:numPr>
          <w:ilvl w:val="0"/>
          <w:numId w:val="7"/>
        </w:numPr>
      </w:pPr>
      <w:r>
        <w:t>Summary Data: The system displays user counts, active accounts, posts, comments, likes, follows, media records, notifications, and recent activity.</w:t>
      </w:r>
    </w:p>
    <w:p w14:paraId="5A06B600" w14:textId="63E4F9CE" w:rsidR="008B7B17" w:rsidRDefault="00A24FCD" w:rsidP="00B04653">
      <w:pPr>
        <w:pStyle w:val="ListParagraph"/>
        <w:numPr>
          <w:ilvl w:val="0"/>
          <w:numId w:val="7"/>
        </w:numPr>
      </w:pPr>
      <w:r>
        <w:t>Dashboard Entry: Administrator signs in using an account with the admi</w:t>
      </w:r>
      <w:r>
        <w:t>n role and opens the administration dashboard.</w:t>
      </w:r>
    </w:p>
    <w:p w14:paraId="48319C6D" w14:textId="77777777" w:rsidR="008B7B17" w:rsidRDefault="00A24FCD">
      <w:pPr>
        <w:pStyle w:val="Heading2"/>
      </w:pPr>
      <w:bookmarkStart w:id="19" w:name="_Toc243528217"/>
      <w:r>
        <w:t>4. Requirement Specification</w:t>
      </w:r>
      <w:bookmarkEnd w:id="19"/>
    </w:p>
    <w:p w14:paraId="324AED92" w14:textId="77777777" w:rsidR="008B7B17" w:rsidRDefault="00A24FCD">
      <w:pPr>
        <w:pStyle w:val="Heading3"/>
      </w:pPr>
      <w:bookmarkStart w:id="20" w:name="_Toc243528218"/>
      <w:r>
        <w:t>4.1 Functional Requirements (FR):</w:t>
      </w:r>
      <w:bookmarkEnd w:id="20"/>
    </w:p>
    <w:tbl>
      <w:tblPr>
        <w:tblStyle w:val="TableGrid"/>
        <w:tblW w:w="0" w:type="auto"/>
        <w:jc w:val="center"/>
        <w:tblLook w:val="04A0" w:firstRow="1" w:lastRow="0" w:firstColumn="1" w:lastColumn="0" w:noHBand="0" w:noVBand="1"/>
      </w:tblPr>
      <w:tblGrid>
        <w:gridCol w:w="1849"/>
        <w:gridCol w:w="2098"/>
        <w:gridCol w:w="3611"/>
        <w:gridCol w:w="2018"/>
      </w:tblGrid>
      <w:tr w:rsidR="008B7B17" w14:paraId="5AE104F1" w14:textId="77777777">
        <w:trPr>
          <w:cantSplit/>
          <w:tblHeader/>
          <w:jc w:val="center"/>
        </w:trPr>
        <w:tc>
          <w:tcPr>
            <w:tcW w:w="936" w:type="dxa"/>
            <w:shd w:val="clear" w:color="auto" w:fill="D9E8F5"/>
            <w:vAlign w:val="center"/>
          </w:tcPr>
          <w:p w14:paraId="7F88CA0F" w14:textId="77777777" w:rsidR="008B7B17" w:rsidRDefault="00A24FCD">
            <w:pPr>
              <w:spacing w:after="0" w:line="240" w:lineRule="auto"/>
            </w:pPr>
            <w:r>
              <w:rPr>
                <w:b/>
                <w:sz w:val="17"/>
              </w:rPr>
              <w:t>ID</w:t>
            </w:r>
          </w:p>
        </w:tc>
        <w:tc>
          <w:tcPr>
            <w:tcW w:w="2016" w:type="dxa"/>
            <w:shd w:val="clear" w:color="auto" w:fill="D9E8F5"/>
            <w:vAlign w:val="center"/>
          </w:tcPr>
          <w:p w14:paraId="3DBCA15A" w14:textId="77777777" w:rsidR="008B7B17" w:rsidRDefault="00A24FCD">
            <w:pPr>
              <w:spacing w:after="0" w:line="240" w:lineRule="auto"/>
            </w:pPr>
            <w:r>
              <w:rPr>
                <w:b/>
                <w:sz w:val="17"/>
              </w:rPr>
              <w:t>Feature</w:t>
            </w:r>
          </w:p>
        </w:tc>
        <w:tc>
          <w:tcPr>
            <w:tcW w:w="4536" w:type="dxa"/>
            <w:shd w:val="clear" w:color="auto" w:fill="D9E8F5"/>
            <w:vAlign w:val="center"/>
          </w:tcPr>
          <w:p w14:paraId="0886D5F0" w14:textId="77777777" w:rsidR="008B7B17" w:rsidRDefault="00A24FCD">
            <w:pPr>
              <w:spacing w:after="0" w:line="240" w:lineRule="auto"/>
            </w:pPr>
            <w:r>
              <w:rPr>
                <w:b/>
                <w:sz w:val="17"/>
              </w:rPr>
              <w:t>Description</w:t>
            </w:r>
          </w:p>
        </w:tc>
        <w:tc>
          <w:tcPr>
            <w:tcW w:w="1656" w:type="dxa"/>
            <w:shd w:val="clear" w:color="auto" w:fill="D9E8F5"/>
            <w:vAlign w:val="center"/>
          </w:tcPr>
          <w:p w14:paraId="37C9FC4E" w14:textId="77777777" w:rsidR="008B7B17" w:rsidRDefault="00A24FCD">
            <w:pPr>
              <w:spacing w:after="0" w:line="240" w:lineRule="auto"/>
            </w:pPr>
            <w:r>
              <w:rPr>
                <w:b/>
                <w:sz w:val="17"/>
              </w:rPr>
              <w:t>Stakeholders</w:t>
            </w:r>
          </w:p>
        </w:tc>
      </w:tr>
      <w:tr w:rsidR="008B7B17" w14:paraId="3FBC6C2F" w14:textId="77777777">
        <w:trPr>
          <w:cantSplit/>
          <w:jc w:val="center"/>
        </w:trPr>
        <w:tc>
          <w:tcPr>
            <w:tcW w:w="936" w:type="dxa"/>
            <w:vAlign w:val="center"/>
          </w:tcPr>
          <w:p w14:paraId="05876BC5" w14:textId="77777777" w:rsidR="008B7B17" w:rsidRDefault="00A24FCD">
            <w:pPr>
              <w:spacing w:after="0" w:line="240" w:lineRule="auto"/>
            </w:pPr>
            <w:r>
              <w:rPr>
                <w:sz w:val="17"/>
              </w:rPr>
              <w:t>FR01</w:t>
            </w:r>
          </w:p>
        </w:tc>
        <w:tc>
          <w:tcPr>
            <w:tcW w:w="2016" w:type="dxa"/>
            <w:vAlign w:val="center"/>
          </w:tcPr>
          <w:p w14:paraId="373E0C5B" w14:textId="77777777" w:rsidR="008B7B17" w:rsidRDefault="00A24FCD">
            <w:pPr>
              <w:spacing w:after="0" w:line="240" w:lineRule="auto"/>
            </w:pPr>
            <w:r>
              <w:rPr>
                <w:sz w:val="17"/>
              </w:rPr>
              <w:t>User Registration</w:t>
            </w:r>
          </w:p>
        </w:tc>
        <w:tc>
          <w:tcPr>
            <w:tcW w:w="4536" w:type="dxa"/>
            <w:vAlign w:val="center"/>
          </w:tcPr>
          <w:p w14:paraId="626CC3D7" w14:textId="77777777" w:rsidR="008B7B17" w:rsidRDefault="00A24FCD">
            <w:pPr>
              <w:spacing w:after="0" w:line="240" w:lineRule="auto"/>
            </w:pPr>
            <w:r>
              <w:rPr>
                <w:sz w:val="17"/>
              </w:rPr>
              <w:t xml:space="preserve">Secure account creation with </w:t>
            </w:r>
            <w:r>
              <w:rPr>
                <w:sz w:val="17"/>
              </w:rPr>
              <w:t>unique username/email and password validation.</w:t>
            </w:r>
          </w:p>
        </w:tc>
        <w:tc>
          <w:tcPr>
            <w:tcW w:w="1656" w:type="dxa"/>
            <w:vAlign w:val="center"/>
          </w:tcPr>
          <w:p w14:paraId="01A20592" w14:textId="77777777" w:rsidR="008B7B17" w:rsidRDefault="00A24FCD">
            <w:pPr>
              <w:spacing w:after="0" w:line="240" w:lineRule="auto"/>
            </w:pPr>
            <w:r>
              <w:rPr>
                <w:sz w:val="17"/>
              </w:rPr>
              <w:t>Users, Developers</w:t>
            </w:r>
          </w:p>
        </w:tc>
      </w:tr>
      <w:tr w:rsidR="008B7B17" w14:paraId="613411E7" w14:textId="77777777">
        <w:trPr>
          <w:cantSplit/>
          <w:jc w:val="center"/>
        </w:trPr>
        <w:tc>
          <w:tcPr>
            <w:tcW w:w="936" w:type="dxa"/>
            <w:vAlign w:val="center"/>
          </w:tcPr>
          <w:p w14:paraId="3A8F1F1E" w14:textId="77777777" w:rsidR="008B7B17" w:rsidRDefault="00A24FCD">
            <w:pPr>
              <w:spacing w:after="0" w:line="240" w:lineRule="auto"/>
            </w:pPr>
            <w:r>
              <w:rPr>
                <w:sz w:val="17"/>
              </w:rPr>
              <w:t>FR02</w:t>
            </w:r>
          </w:p>
        </w:tc>
        <w:tc>
          <w:tcPr>
            <w:tcW w:w="2016" w:type="dxa"/>
            <w:vAlign w:val="center"/>
          </w:tcPr>
          <w:p w14:paraId="1FA99140" w14:textId="77777777" w:rsidR="008B7B17" w:rsidRDefault="00A24FCD">
            <w:pPr>
              <w:spacing w:after="0" w:line="240" w:lineRule="auto"/>
            </w:pPr>
            <w:r>
              <w:rPr>
                <w:sz w:val="17"/>
              </w:rPr>
              <w:t>User Login / Logout</w:t>
            </w:r>
          </w:p>
        </w:tc>
        <w:tc>
          <w:tcPr>
            <w:tcW w:w="4536" w:type="dxa"/>
            <w:vAlign w:val="center"/>
          </w:tcPr>
          <w:p w14:paraId="47360570" w14:textId="77777777" w:rsidR="008B7B17" w:rsidRDefault="00A24FCD">
            <w:pPr>
              <w:spacing w:after="0" w:line="240" w:lineRule="auto"/>
            </w:pPr>
            <w:r>
              <w:rPr>
                <w:sz w:val="17"/>
              </w:rPr>
              <w:t>Authenticated access using Django sessions and clear error handling.</w:t>
            </w:r>
          </w:p>
        </w:tc>
        <w:tc>
          <w:tcPr>
            <w:tcW w:w="1656" w:type="dxa"/>
            <w:vAlign w:val="center"/>
          </w:tcPr>
          <w:p w14:paraId="7E7B7492" w14:textId="77777777" w:rsidR="008B7B17" w:rsidRDefault="00A24FCD">
            <w:pPr>
              <w:spacing w:after="0" w:line="240" w:lineRule="auto"/>
            </w:pPr>
            <w:r>
              <w:rPr>
                <w:sz w:val="17"/>
              </w:rPr>
              <w:t>Users</w:t>
            </w:r>
          </w:p>
        </w:tc>
      </w:tr>
      <w:tr w:rsidR="008B7B17" w14:paraId="28076277" w14:textId="77777777">
        <w:trPr>
          <w:cantSplit/>
          <w:jc w:val="center"/>
        </w:trPr>
        <w:tc>
          <w:tcPr>
            <w:tcW w:w="936" w:type="dxa"/>
            <w:vAlign w:val="center"/>
          </w:tcPr>
          <w:p w14:paraId="259FB757" w14:textId="77777777" w:rsidR="008B7B17" w:rsidRDefault="00A24FCD">
            <w:pPr>
              <w:spacing w:after="0" w:line="240" w:lineRule="auto"/>
            </w:pPr>
            <w:r>
              <w:rPr>
                <w:sz w:val="17"/>
              </w:rPr>
              <w:t>FR03</w:t>
            </w:r>
          </w:p>
        </w:tc>
        <w:tc>
          <w:tcPr>
            <w:tcW w:w="2016" w:type="dxa"/>
            <w:vAlign w:val="center"/>
          </w:tcPr>
          <w:p w14:paraId="7B495813" w14:textId="77777777" w:rsidR="008B7B17" w:rsidRDefault="00A24FCD">
            <w:pPr>
              <w:spacing w:after="0" w:line="240" w:lineRule="auto"/>
            </w:pPr>
            <w:r>
              <w:rPr>
                <w:sz w:val="17"/>
              </w:rPr>
              <w:t>Profile Management</w:t>
            </w:r>
          </w:p>
        </w:tc>
        <w:tc>
          <w:tcPr>
            <w:tcW w:w="4536" w:type="dxa"/>
            <w:vAlign w:val="center"/>
          </w:tcPr>
          <w:p w14:paraId="47C4B814" w14:textId="77777777" w:rsidR="008B7B17" w:rsidRDefault="00A24FCD">
            <w:pPr>
              <w:spacing w:after="0" w:line="240" w:lineRule="auto"/>
            </w:pPr>
            <w:r>
              <w:rPr>
                <w:sz w:val="17"/>
              </w:rPr>
              <w:t xml:space="preserve">Users can view and update their personal information and </w:t>
            </w:r>
            <w:r>
              <w:rPr>
                <w:sz w:val="17"/>
              </w:rPr>
              <w:t>biography.</w:t>
            </w:r>
          </w:p>
        </w:tc>
        <w:tc>
          <w:tcPr>
            <w:tcW w:w="1656" w:type="dxa"/>
            <w:vAlign w:val="center"/>
          </w:tcPr>
          <w:p w14:paraId="60D6B5C0" w14:textId="77777777" w:rsidR="008B7B17" w:rsidRDefault="00A24FCD">
            <w:pPr>
              <w:spacing w:after="0" w:line="240" w:lineRule="auto"/>
            </w:pPr>
            <w:r>
              <w:rPr>
                <w:sz w:val="17"/>
              </w:rPr>
              <w:t>Users</w:t>
            </w:r>
          </w:p>
        </w:tc>
      </w:tr>
      <w:tr w:rsidR="008B7B17" w14:paraId="66C0AD54" w14:textId="77777777">
        <w:trPr>
          <w:cantSplit/>
          <w:jc w:val="center"/>
        </w:trPr>
        <w:tc>
          <w:tcPr>
            <w:tcW w:w="936" w:type="dxa"/>
            <w:vAlign w:val="center"/>
          </w:tcPr>
          <w:p w14:paraId="3E592F4B" w14:textId="77777777" w:rsidR="008B7B17" w:rsidRDefault="00A24FCD">
            <w:pPr>
              <w:spacing w:after="0" w:line="240" w:lineRule="auto"/>
            </w:pPr>
            <w:r>
              <w:rPr>
                <w:sz w:val="17"/>
              </w:rPr>
              <w:t>FR04</w:t>
            </w:r>
          </w:p>
        </w:tc>
        <w:tc>
          <w:tcPr>
            <w:tcW w:w="2016" w:type="dxa"/>
            <w:vAlign w:val="center"/>
          </w:tcPr>
          <w:p w14:paraId="7E7835B2" w14:textId="77777777" w:rsidR="008B7B17" w:rsidRDefault="00A24FCD">
            <w:pPr>
              <w:spacing w:after="0" w:line="240" w:lineRule="auto"/>
            </w:pPr>
            <w:r>
              <w:rPr>
                <w:sz w:val="17"/>
              </w:rPr>
              <w:t>Profile Media</w:t>
            </w:r>
          </w:p>
        </w:tc>
        <w:tc>
          <w:tcPr>
            <w:tcW w:w="4536" w:type="dxa"/>
            <w:vAlign w:val="center"/>
          </w:tcPr>
          <w:p w14:paraId="64B0EB9E" w14:textId="77777777" w:rsidR="008B7B17" w:rsidRDefault="00A24FCD">
            <w:pPr>
              <w:spacing w:after="0" w:line="240" w:lineRule="auto"/>
            </w:pPr>
            <w:r>
              <w:rPr>
                <w:sz w:val="17"/>
              </w:rPr>
              <w:t>Users can maintain profile picture, cover media, and additional profile media items.</w:t>
            </w:r>
          </w:p>
        </w:tc>
        <w:tc>
          <w:tcPr>
            <w:tcW w:w="1656" w:type="dxa"/>
            <w:vAlign w:val="center"/>
          </w:tcPr>
          <w:p w14:paraId="724BF346" w14:textId="77777777" w:rsidR="008B7B17" w:rsidRDefault="00A24FCD">
            <w:pPr>
              <w:spacing w:after="0" w:line="240" w:lineRule="auto"/>
            </w:pPr>
            <w:r>
              <w:rPr>
                <w:sz w:val="17"/>
              </w:rPr>
              <w:t>Users</w:t>
            </w:r>
          </w:p>
        </w:tc>
      </w:tr>
      <w:tr w:rsidR="008B7B17" w14:paraId="6219AF14" w14:textId="77777777">
        <w:trPr>
          <w:cantSplit/>
          <w:jc w:val="center"/>
        </w:trPr>
        <w:tc>
          <w:tcPr>
            <w:tcW w:w="936" w:type="dxa"/>
            <w:vAlign w:val="center"/>
          </w:tcPr>
          <w:p w14:paraId="08C654BF" w14:textId="77777777" w:rsidR="008B7B17" w:rsidRDefault="00A24FCD">
            <w:pPr>
              <w:spacing w:after="0" w:line="240" w:lineRule="auto"/>
            </w:pPr>
            <w:r>
              <w:rPr>
                <w:sz w:val="17"/>
              </w:rPr>
              <w:t>FR05</w:t>
            </w:r>
          </w:p>
        </w:tc>
        <w:tc>
          <w:tcPr>
            <w:tcW w:w="2016" w:type="dxa"/>
            <w:vAlign w:val="center"/>
          </w:tcPr>
          <w:p w14:paraId="3BADE613" w14:textId="77777777" w:rsidR="008B7B17" w:rsidRDefault="00A24FCD">
            <w:pPr>
              <w:spacing w:after="0" w:line="240" w:lineRule="auto"/>
            </w:pPr>
            <w:r>
              <w:rPr>
                <w:sz w:val="17"/>
              </w:rPr>
              <w:t>Post Creation</w:t>
            </w:r>
          </w:p>
        </w:tc>
        <w:tc>
          <w:tcPr>
            <w:tcW w:w="4536" w:type="dxa"/>
            <w:vAlign w:val="center"/>
          </w:tcPr>
          <w:p w14:paraId="196033B5" w14:textId="77777777" w:rsidR="008B7B17" w:rsidRDefault="00A24FCD">
            <w:pPr>
              <w:spacing w:after="0" w:line="240" w:lineRule="auto"/>
            </w:pPr>
            <w:r>
              <w:rPr>
                <w:sz w:val="17"/>
              </w:rPr>
              <w:t>Authenticated users can publish text posts.</w:t>
            </w:r>
          </w:p>
        </w:tc>
        <w:tc>
          <w:tcPr>
            <w:tcW w:w="1656" w:type="dxa"/>
            <w:vAlign w:val="center"/>
          </w:tcPr>
          <w:p w14:paraId="1AAC6133" w14:textId="77777777" w:rsidR="008B7B17" w:rsidRDefault="00A24FCD">
            <w:pPr>
              <w:spacing w:after="0" w:line="240" w:lineRule="auto"/>
            </w:pPr>
            <w:r>
              <w:rPr>
                <w:sz w:val="17"/>
              </w:rPr>
              <w:t>Users</w:t>
            </w:r>
          </w:p>
        </w:tc>
      </w:tr>
      <w:tr w:rsidR="008B7B17" w14:paraId="6B28965F" w14:textId="77777777">
        <w:trPr>
          <w:cantSplit/>
          <w:jc w:val="center"/>
        </w:trPr>
        <w:tc>
          <w:tcPr>
            <w:tcW w:w="936" w:type="dxa"/>
            <w:vAlign w:val="center"/>
          </w:tcPr>
          <w:p w14:paraId="0E5E6C08" w14:textId="77777777" w:rsidR="008B7B17" w:rsidRDefault="00A24FCD">
            <w:pPr>
              <w:spacing w:after="0" w:line="240" w:lineRule="auto"/>
            </w:pPr>
            <w:r>
              <w:rPr>
                <w:sz w:val="17"/>
              </w:rPr>
              <w:t>FR06</w:t>
            </w:r>
          </w:p>
        </w:tc>
        <w:tc>
          <w:tcPr>
            <w:tcW w:w="2016" w:type="dxa"/>
            <w:vAlign w:val="center"/>
          </w:tcPr>
          <w:p w14:paraId="5763399C" w14:textId="77777777" w:rsidR="008B7B17" w:rsidRDefault="00A24FCD">
            <w:pPr>
              <w:spacing w:after="0" w:line="240" w:lineRule="auto"/>
            </w:pPr>
            <w:r>
              <w:rPr>
                <w:sz w:val="17"/>
              </w:rPr>
              <w:t>Post Editing / Deletion</w:t>
            </w:r>
          </w:p>
        </w:tc>
        <w:tc>
          <w:tcPr>
            <w:tcW w:w="4536" w:type="dxa"/>
            <w:vAlign w:val="center"/>
          </w:tcPr>
          <w:p w14:paraId="14A5F32F" w14:textId="77777777" w:rsidR="008B7B17" w:rsidRDefault="00A24FCD">
            <w:pPr>
              <w:spacing w:after="0" w:line="240" w:lineRule="auto"/>
            </w:pPr>
            <w:r>
              <w:rPr>
                <w:sz w:val="17"/>
              </w:rPr>
              <w:t>Users can modify or remove o</w:t>
            </w:r>
            <w:r>
              <w:rPr>
                <w:sz w:val="17"/>
              </w:rPr>
              <w:t>nly the posts they own.</w:t>
            </w:r>
          </w:p>
        </w:tc>
        <w:tc>
          <w:tcPr>
            <w:tcW w:w="1656" w:type="dxa"/>
            <w:vAlign w:val="center"/>
          </w:tcPr>
          <w:p w14:paraId="3D6F1FED" w14:textId="77777777" w:rsidR="008B7B17" w:rsidRDefault="00A24FCD">
            <w:pPr>
              <w:spacing w:after="0" w:line="240" w:lineRule="auto"/>
            </w:pPr>
            <w:r>
              <w:rPr>
                <w:sz w:val="17"/>
              </w:rPr>
              <w:t>Users, Developers</w:t>
            </w:r>
          </w:p>
        </w:tc>
      </w:tr>
      <w:tr w:rsidR="008B7B17" w14:paraId="5E42A996" w14:textId="77777777">
        <w:trPr>
          <w:cantSplit/>
          <w:jc w:val="center"/>
        </w:trPr>
        <w:tc>
          <w:tcPr>
            <w:tcW w:w="936" w:type="dxa"/>
            <w:vAlign w:val="center"/>
          </w:tcPr>
          <w:p w14:paraId="0F1D9B19" w14:textId="77777777" w:rsidR="008B7B17" w:rsidRDefault="00A24FCD">
            <w:pPr>
              <w:spacing w:after="0" w:line="240" w:lineRule="auto"/>
            </w:pPr>
            <w:r>
              <w:rPr>
                <w:sz w:val="17"/>
              </w:rPr>
              <w:t>FR07</w:t>
            </w:r>
          </w:p>
        </w:tc>
        <w:tc>
          <w:tcPr>
            <w:tcW w:w="2016" w:type="dxa"/>
            <w:vAlign w:val="center"/>
          </w:tcPr>
          <w:p w14:paraId="7DD3C6CD" w14:textId="77777777" w:rsidR="008B7B17" w:rsidRDefault="00A24FCD">
            <w:pPr>
              <w:spacing w:after="0" w:line="240" w:lineRule="auto"/>
            </w:pPr>
            <w:r>
              <w:rPr>
                <w:sz w:val="17"/>
              </w:rPr>
              <w:t>Post Image Attachments</w:t>
            </w:r>
          </w:p>
        </w:tc>
        <w:tc>
          <w:tcPr>
            <w:tcW w:w="4536" w:type="dxa"/>
            <w:vAlign w:val="center"/>
          </w:tcPr>
          <w:p w14:paraId="407E9392" w14:textId="77777777" w:rsidR="008B7B17" w:rsidRDefault="00A24FCD">
            <w:pPr>
              <w:spacing w:after="0" w:line="240" w:lineRule="auto"/>
            </w:pPr>
            <w:r>
              <w:rPr>
                <w:sz w:val="17"/>
              </w:rPr>
              <w:t>Users can attach multiple validated images to a post and manage them later.</w:t>
            </w:r>
          </w:p>
        </w:tc>
        <w:tc>
          <w:tcPr>
            <w:tcW w:w="1656" w:type="dxa"/>
            <w:vAlign w:val="center"/>
          </w:tcPr>
          <w:p w14:paraId="52F00D7F" w14:textId="77777777" w:rsidR="008B7B17" w:rsidRDefault="00A24FCD">
            <w:pPr>
              <w:spacing w:after="0" w:line="240" w:lineRule="auto"/>
            </w:pPr>
            <w:r>
              <w:rPr>
                <w:sz w:val="17"/>
              </w:rPr>
              <w:t>Users</w:t>
            </w:r>
          </w:p>
        </w:tc>
      </w:tr>
      <w:tr w:rsidR="008B7B17" w14:paraId="00A5FD36" w14:textId="77777777">
        <w:trPr>
          <w:cantSplit/>
          <w:jc w:val="center"/>
        </w:trPr>
        <w:tc>
          <w:tcPr>
            <w:tcW w:w="936" w:type="dxa"/>
            <w:vAlign w:val="center"/>
          </w:tcPr>
          <w:p w14:paraId="3E70C146" w14:textId="77777777" w:rsidR="008B7B17" w:rsidRDefault="00A24FCD">
            <w:pPr>
              <w:spacing w:after="0" w:line="240" w:lineRule="auto"/>
            </w:pPr>
            <w:r>
              <w:rPr>
                <w:sz w:val="17"/>
              </w:rPr>
              <w:t>FR08</w:t>
            </w:r>
          </w:p>
        </w:tc>
        <w:tc>
          <w:tcPr>
            <w:tcW w:w="2016" w:type="dxa"/>
            <w:vAlign w:val="center"/>
          </w:tcPr>
          <w:p w14:paraId="06B375D9" w14:textId="77777777" w:rsidR="008B7B17" w:rsidRDefault="00A24FCD">
            <w:pPr>
              <w:spacing w:after="0" w:line="240" w:lineRule="auto"/>
            </w:pPr>
            <w:r>
              <w:rPr>
                <w:sz w:val="17"/>
              </w:rPr>
              <w:t>Comment Management</w:t>
            </w:r>
          </w:p>
        </w:tc>
        <w:tc>
          <w:tcPr>
            <w:tcW w:w="4536" w:type="dxa"/>
            <w:vAlign w:val="center"/>
          </w:tcPr>
          <w:p w14:paraId="2DBCAA06" w14:textId="77777777" w:rsidR="008B7B17" w:rsidRDefault="00A24FCD">
            <w:pPr>
              <w:spacing w:after="0" w:line="240" w:lineRule="auto"/>
            </w:pPr>
            <w:r>
              <w:rPr>
                <w:sz w:val="17"/>
              </w:rPr>
              <w:t>Users can create comments and manage only their own comments.</w:t>
            </w:r>
          </w:p>
        </w:tc>
        <w:tc>
          <w:tcPr>
            <w:tcW w:w="1656" w:type="dxa"/>
            <w:vAlign w:val="center"/>
          </w:tcPr>
          <w:p w14:paraId="39D377C1" w14:textId="77777777" w:rsidR="008B7B17" w:rsidRDefault="00A24FCD">
            <w:pPr>
              <w:spacing w:after="0" w:line="240" w:lineRule="auto"/>
            </w:pPr>
            <w:r>
              <w:rPr>
                <w:sz w:val="17"/>
              </w:rPr>
              <w:t>Users</w:t>
            </w:r>
          </w:p>
        </w:tc>
      </w:tr>
      <w:tr w:rsidR="008B7B17" w14:paraId="1A3F12A1" w14:textId="77777777">
        <w:trPr>
          <w:cantSplit/>
          <w:jc w:val="center"/>
        </w:trPr>
        <w:tc>
          <w:tcPr>
            <w:tcW w:w="936" w:type="dxa"/>
            <w:vAlign w:val="center"/>
          </w:tcPr>
          <w:p w14:paraId="7AEFA8C7" w14:textId="77777777" w:rsidR="008B7B17" w:rsidRDefault="00A24FCD">
            <w:pPr>
              <w:spacing w:after="0" w:line="240" w:lineRule="auto"/>
            </w:pPr>
            <w:r>
              <w:rPr>
                <w:sz w:val="17"/>
              </w:rPr>
              <w:t>FR09</w:t>
            </w:r>
          </w:p>
        </w:tc>
        <w:tc>
          <w:tcPr>
            <w:tcW w:w="2016" w:type="dxa"/>
            <w:vAlign w:val="center"/>
          </w:tcPr>
          <w:p w14:paraId="572AC1EB" w14:textId="77777777" w:rsidR="008B7B17" w:rsidRDefault="00A24FCD">
            <w:pPr>
              <w:spacing w:after="0" w:line="240" w:lineRule="auto"/>
            </w:pPr>
            <w:r>
              <w:rPr>
                <w:sz w:val="17"/>
              </w:rPr>
              <w:t>Like / Unlike</w:t>
            </w:r>
          </w:p>
        </w:tc>
        <w:tc>
          <w:tcPr>
            <w:tcW w:w="4536" w:type="dxa"/>
            <w:vAlign w:val="center"/>
          </w:tcPr>
          <w:p w14:paraId="1E5E41D8" w14:textId="77777777" w:rsidR="008B7B17" w:rsidRDefault="00A24FCD">
            <w:pPr>
              <w:spacing w:after="0" w:line="240" w:lineRule="auto"/>
            </w:pPr>
            <w:r>
              <w:rPr>
                <w:sz w:val="17"/>
              </w:rPr>
              <w:t>Users can like or unlike a post; duplicate likes are prevented.</w:t>
            </w:r>
          </w:p>
        </w:tc>
        <w:tc>
          <w:tcPr>
            <w:tcW w:w="1656" w:type="dxa"/>
            <w:vAlign w:val="center"/>
          </w:tcPr>
          <w:p w14:paraId="2110BD68" w14:textId="77777777" w:rsidR="008B7B17" w:rsidRDefault="00A24FCD">
            <w:pPr>
              <w:spacing w:after="0" w:line="240" w:lineRule="auto"/>
            </w:pPr>
            <w:r>
              <w:rPr>
                <w:sz w:val="17"/>
              </w:rPr>
              <w:t>Users</w:t>
            </w:r>
          </w:p>
        </w:tc>
      </w:tr>
      <w:tr w:rsidR="008B7B17" w14:paraId="7CB0D7DF" w14:textId="77777777">
        <w:trPr>
          <w:cantSplit/>
          <w:jc w:val="center"/>
        </w:trPr>
        <w:tc>
          <w:tcPr>
            <w:tcW w:w="936" w:type="dxa"/>
            <w:vAlign w:val="center"/>
          </w:tcPr>
          <w:p w14:paraId="00BA67C9" w14:textId="77777777" w:rsidR="008B7B17" w:rsidRDefault="00A24FCD">
            <w:pPr>
              <w:spacing w:after="0" w:line="240" w:lineRule="auto"/>
            </w:pPr>
            <w:r>
              <w:rPr>
                <w:sz w:val="17"/>
              </w:rPr>
              <w:t>FR10</w:t>
            </w:r>
          </w:p>
        </w:tc>
        <w:tc>
          <w:tcPr>
            <w:tcW w:w="2016" w:type="dxa"/>
            <w:vAlign w:val="center"/>
          </w:tcPr>
          <w:p w14:paraId="0A2C2D77" w14:textId="77777777" w:rsidR="008B7B17" w:rsidRDefault="00A24FCD">
            <w:pPr>
              <w:spacing w:after="0" w:line="240" w:lineRule="auto"/>
            </w:pPr>
            <w:r>
              <w:rPr>
                <w:sz w:val="17"/>
              </w:rPr>
              <w:t>Follow / Unfollow</w:t>
            </w:r>
          </w:p>
        </w:tc>
        <w:tc>
          <w:tcPr>
            <w:tcW w:w="4536" w:type="dxa"/>
            <w:vAlign w:val="center"/>
          </w:tcPr>
          <w:p w14:paraId="5BD8DE7C" w14:textId="77777777" w:rsidR="008B7B17" w:rsidRDefault="00A24FCD">
            <w:pPr>
              <w:spacing w:after="0" w:line="240" w:lineRule="auto"/>
            </w:pPr>
            <w:r>
              <w:rPr>
                <w:sz w:val="17"/>
              </w:rPr>
              <w:t>Users can follow or unfollow other users; self-follow is prohibited.</w:t>
            </w:r>
          </w:p>
        </w:tc>
        <w:tc>
          <w:tcPr>
            <w:tcW w:w="1656" w:type="dxa"/>
            <w:vAlign w:val="center"/>
          </w:tcPr>
          <w:p w14:paraId="29DC1F7D" w14:textId="77777777" w:rsidR="008B7B17" w:rsidRDefault="00A24FCD">
            <w:pPr>
              <w:spacing w:after="0" w:line="240" w:lineRule="auto"/>
            </w:pPr>
            <w:r>
              <w:rPr>
                <w:sz w:val="17"/>
              </w:rPr>
              <w:t>Users</w:t>
            </w:r>
          </w:p>
        </w:tc>
      </w:tr>
      <w:tr w:rsidR="008B7B17" w14:paraId="00B029EE" w14:textId="77777777">
        <w:trPr>
          <w:cantSplit/>
          <w:jc w:val="center"/>
        </w:trPr>
        <w:tc>
          <w:tcPr>
            <w:tcW w:w="936" w:type="dxa"/>
            <w:vAlign w:val="center"/>
          </w:tcPr>
          <w:p w14:paraId="27568192" w14:textId="77777777" w:rsidR="008B7B17" w:rsidRDefault="00A24FCD">
            <w:pPr>
              <w:spacing w:after="0" w:line="240" w:lineRule="auto"/>
            </w:pPr>
            <w:r>
              <w:rPr>
                <w:sz w:val="17"/>
              </w:rPr>
              <w:t>FR11</w:t>
            </w:r>
          </w:p>
        </w:tc>
        <w:tc>
          <w:tcPr>
            <w:tcW w:w="2016" w:type="dxa"/>
            <w:vAlign w:val="center"/>
          </w:tcPr>
          <w:p w14:paraId="3CB585BF" w14:textId="77777777" w:rsidR="008B7B17" w:rsidRDefault="00A24FCD">
            <w:pPr>
              <w:spacing w:after="0" w:line="240" w:lineRule="auto"/>
            </w:pPr>
            <w:r>
              <w:rPr>
                <w:sz w:val="17"/>
              </w:rPr>
              <w:t>Personalized Feed</w:t>
            </w:r>
          </w:p>
        </w:tc>
        <w:tc>
          <w:tcPr>
            <w:tcW w:w="4536" w:type="dxa"/>
            <w:vAlign w:val="center"/>
          </w:tcPr>
          <w:p w14:paraId="1AD8C3B6" w14:textId="77777777" w:rsidR="008B7B17" w:rsidRDefault="00A24FCD">
            <w:pPr>
              <w:spacing w:after="0" w:line="240" w:lineRule="auto"/>
            </w:pPr>
            <w:r>
              <w:rPr>
                <w:sz w:val="17"/>
              </w:rPr>
              <w:t xml:space="preserve">System shows own posts and posts from </w:t>
            </w:r>
            <w:r>
              <w:rPr>
                <w:sz w:val="17"/>
              </w:rPr>
              <w:t>followed users with pagination.</w:t>
            </w:r>
          </w:p>
        </w:tc>
        <w:tc>
          <w:tcPr>
            <w:tcW w:w="1656" w:type="dxa"/>
            <w:vAlign w:val="center"/>
          </w:tcPr>
          <w:p w14:paraId="08D8CFFF" w14:textId="77777777" w:rsidR="008B7B17" w:rsidRDefault="00A24FCD">
            <w:pPr>
              <w:spacing w:after="0" w:line="240" w:lineRule="auto"/>
            </w:pPr>
            <w:r>
              <w:rPr>
                <w:sz w:val="17"/>
              </w:rPr>
              <w:t>Users</w:t>
            </w:r>
          </w:p>
        </w:tc>
      </w:tr>
      <w:tr w:rsidR="008B7B17" w14:paraId="74945BC8" w14:textId="77777777">
        <w:trPr>
          <w:cantSplit/>
          <w:jc w:val="center"/>
        </w:trPr>
        <w:tc>
          <w:tcPr>
            <w:tcW w:w="936" w:type="dxa"/>
            <w:vAlign w:val="center"/>
          </w:tcPr>
          <w:p w14:paraId="01453D19" w14:textId="77777777" w:rsidR="008B7B17" w:rsidRDefault="00A24FCD">
            <w:pPr>
              <w:spacing w:after="0" w:line="240" w:lineRule="auto"/>
            </w:pPr>
            <w:r>
              <w:rPr>
                <w:sz w:val="17"/>
              </w:rPr>
              <w:t>FR12</w:t>
            </w:r>
          </w:p>
        </w:tc>
        <w:tc>
          <w:tcPr>
            <w:tcW w:w="2016" w:type="dxa"/>
            <w:vAlign w:val="center"/>
          </w:tcPr>
          <w:p w14:paraId="58458CF2" w14:textId="77777777" w:rsidR="008B7B17" w:rsidRDefault="00A24FCD">
            <w:pPr>
              <w:spacing w:after="0" w:line="240" w:lineRule="auto"/>
            </w:pPr>
            <w:r>
              <w:rPr>
                <w:sz w:val="17"/>
              </w:rPr>
              <w:t>User Search</w:t>
            </w:r>
          </w:p>
        </w:tc>
        <w:tc>
          <w:tcPr>
            <w:tcW w:w="4536" w:type="dxa"/>
            <w:vAlign w:val="center"/>
          </w:tcPr>
          <w:p w14:paraId="7F3D1356" w14:textId="77777777" w:rsidR="008B7B17" w:rsidRDefault="00A24FCD">
            <w:pPr>
              <w:spacing w:after="0" w:line="240" w:lineRule="auto"/>
            </w:pPr>
            <w:r>
              <w:rPr>
                <w:sz w:val="17"/>
              </w:rPr>
              <w:t>Users can search accounts by username or name.</w:t>
            </w:r>
          </w:p>
        </w:tc>
        <w:tc>
          <w:tcPr>
            <w:tcW w:w="1656" w:type="dxa"/>
            <w:vAlign w:val="center"/>
          </w:tcPr>
          <w:p w14:paraId="651BBFA7" w14:textId="77777777" w:rsidR="008B7B17" w:rsidRDefault="00A24FCD">
            <w:pPr>
              <w:spacing w:after="0" w:line="240" w:lineRule="auto"/>
            </w:pPr>
            <w:r>
              <w:rPr>
                <w:sz w:val="17"/>
              </w:rPr>
              <w:t>Users</w:t>
            </w:r>
          </w:p>
        </w:tc>
      </w:tr>
      <w:tr w:rsidR="008B7B17" w14:paraId="26D9A457" w14:textId="77777777">
        <w:trPr>
          <w:cantSplit/>
          <w:jc w:val="center"/>
        </w:trPr>
        <w:tc>
          <w:tcPr>
            <w:tcW w:w="936" w:type="dxa"/>
            <w:vAlign w:val="center"/>
          </w:tcPr>
          <w:p w14:paraId="7A91F9FE" w14:textId="77777777" w:rsidR="008B7B17" w:rsidRDefault="00A24FCD">
            <w:pPr>
              <w:spacing w:after="0" w:line="240" w:lineRule="auto"/>
            </w:pPr>
            <w:r>
              <w:rPr>
                <w:sz w:val="17"/>
              </w:rPr>
              <w:lastRenderedPageBreak/>
              <w:t>FR13</w:t>
            </w:r>
          </w:p>
        </w:tc>
        <w:tc>
          <w:tcPr>
            <w:tcW w:w="2016" w:type="dxa"/>
            <w:vAlign w:val="center"/>
          </w:tcPr>
          <w:p w14:paraId="4D308CAB" w14:textId="77777777" w:rsidR="008B7B17" w:rsidRDefault="00A24FCD">
            <w:pPr>
              <w:spacing w:after="0" w:line="240" w:lineRule="auto"/>
            </w:pPr>
            <w:r>
              <w:rPr>
                <w:sz w:val="17"/>
              </w:rPr>
              <w:t>Post Search</w:t>
            </w:r>
          </w:p>
        </w:tc>
        <w:tc>
          <w:tcPr>
            <w:tcW w:w="4536" w:type="dxa"/>
            <w:vAlign w:val="center"/>
          </w:tcPr>
          <w:p w14:paraId="5A915EA7" w14:textId="77777777" w:rsidR="008B7B17" w:rsidRDefault="00A24FCD">
            <w:pPr>
              <w:spacing w:after="0" w:line="240" w:lineRule="auto"/>
            </w:pPr>
            <w:r>
              <w:rPr>
                <w:sz w:val="17"/>
              </w:rPr>
              <w:t>Users can search posts by text and inspect matching results.</w:t>
            </w:r>
          </w:p>
        </w:tc>
        <w:tc>
          <w:tcPr>
            <w:tcW w:w="1656" w:type="dxa"/>
            <w:vAlign w:val="center"/>
          </w:tcPr>
          <w:p w14:paraId="15E9010A" w14:textId="77777777" w:rsidR="008B7B17" w:rsidRDefault="00A24FCD">
            <w:pPr>
              <w:spacing w:after="0" w:line="240" w:lineRule="auto"/>
            </w:pPr>
            <w:r>
              <w:rPr>
                <w:sz w:val="17"/>
              </w:rPr>
              <w:t>Users</w:t>
            </w:r>
          </w:p>
        </w:tc>
      </w:tr>
      <w:tr w:rsidR="008B7B17" w14:paraId="057D7FAB" w14:textId="77777777">
        <w:trPr>
          <w:cantSplit/>
          <w:jc w:val="center"/>
        </w:trPr>
        <w:tc>
          <w:tcPr>
            <w:tcW w:w="936" w:type="dxa"/>
            <w:vAlign w:val="center"/>
          </w:tcPr>
          <w:p w14:paraId="068270EE" w14:textId="77777777" w:rsidR="008B7B17" w:rsidRDefault="00A24FCD">
            <w:pPr>
              <w:spacing w:after="0" w:line="240" w:lineRule="auto"/>
            </w:pPr>
            <w:r>
              <w:rPr>
                <w:sz w:val="17"/>
              </w:rPr>
              <w:t>FR14</w:t>
            </w:r>
          </w:p>
        </w:tc>
        <w:tc>
          <w:tcPr>
            <w:tcW w:w="2016" w:type="dxa"/>
            <w:vAlign w:val="center"/>
          </w:tcPr>
          <w:p w14:paraId="55330D56" w14:textId="77777777" w:rsidR="008B7B17" w:rsidRDefault="00A24FCD">
            <w:pPr>
              <w:spacing w:after="0" w:line="240" w:lineRule="auto"/>
            </w:pPr>
            <w:r>
              <w:rPr>
                <w:sz w:val="17"/>
              </w:rPr>
              <w:t>Search Filtering</w:t>
            </w:r>
          </w:p>
        </w:tc>
        <w:tc>
          <w:tcPr>
            <w:tcW w:w="4536" w:type="dxa"/>
            <w:vAlign w:val="center"/>
          </w:tcPr>
          <w:p w14:paraId="229382E5" w14:textId="77777777" w:rsidR="008B7B17" w:rsidRDefault="00A24FCD">
            <w:pPr>
              <w:spacing w:after="0" w:line="240" w:lineRule="auto"/>
            </w:pPr>
            <w:r>
              <w:rPr>
                <w:sz w:val="17"/>
              </w:rPr>
              <w:t>Post search can be narrowed by author a</w:t>
            </w:r>
            <w:r>
              <w:rPr>
                <w:sz w:val="17"/>
              </w:rPr>
              <w:t>nd optional date range.</w:t>
            </w:r>
          </w:p>
        </w:tc>
        <w:tc>
          <w:tcPr>
            <w:tcW w:w="1656" w:type="dxa"/>
            <w:vAlign w:val="center"/>
          </w:tcPr>
          <w:p w14:paraId="10115F30" w14:textId="77777777" w:rsidR="008B7B17" w:rsidRDefault="00A24FCD">
            <w:pPr>
              <w:spacing w:after="0" w:line="240" w:lineRule="auto"/>
            </w:pPr>
            <w:r>
              <w:rPr>
                <w:sz w:val="17"/>
              </w:rPr>
              <w:t>Users</w:t>
            </w:r>
          </w:p>
        </w:tc>
      </w:tr>
      <w:tr w:rsidR="008B7B17" w14:paraId="3C71D9FB" w14:textId="77777777">
        <w:trPr>
          <w:cantSplit/>
          <w:jc w:val="center"/>
        </w:trPr>
        <w:tc>
          <w:tcPr>
            <w:tcW w:w="936" w:type="dxa"/>
            <w:vAlign w:val="center"/>
          </w:tcPr>
          <w:p w14:paraId="3A9784AF" w14:textId="77777777" w:rsidR="008B7B17" w:rsidRDefault="00A24FCD">
            <w:pPr>
              <w:spacing w:after="0" w:line="240" w:lineRule="auto"/>
            </w:pPr>
            <w:r>
              <w:rPr>
                <w:sz w:val="17"/>
              </w:rPr>
              <w:t>FR15</w:t>
            </w:r>
          </w:p>
        </w:tc>
        <w:tc>
          <w:tcPr>
            <w:tcW w:w="2016" w:type="dxa"/>
            <w:vAlign w:val="center"/>
          </w:tcPr>
          <w:p w14:paraId="61CA04F0" w14:textId="77777777" w:rsidR="008B7B17" w:rsidRDefault="00A24FCD">
            <w:pPr>
              <w:spacing w:after="0" w:line="240" w:lineRule="auto"/>
            </w:pPr>
            <w:r>
              <w:rPr>
                <w:sz w:val="17"/>
              </w:rPr>
              <w:t>Follow / Like / Comment Notifications</w:t>
            </w:r>
          </w:p>
        </w:tc>
        <w:tc>
          <w:tcPr>
            <w:tcW w:w="4536" w:type="dxa"/>
            <w:vAlign w:val="center"/>
          </w:tcPr>
          <w:p w14:paraId="1E2C6373" w14:textId="77777777" w:rsidR="008B7B17" w:rsidRDefault="00A24FCD">
            <w:pPr>
              <w:spacing w:after="0" w:line="240" w:lineRule="auto"/>
            </w:pPr>
            <w:r>
              <w:rPr>
                <w:sz w:val="17"/>
              </w:rPr>
              <w:t>System creates notifications for relevant social interactions.</w:t>
            </w:r>
          </w:p>
        </w:tc>
        <w:tc>
          <w:tcPr>
            <w:tcW w:w="1656" w:type="dxa"/>
            <w:vAlign w:val="center"/>
          </w:tcPr>
          <w:p w14:paraId="27EFFAB6" w14:textId="77777777" w:rsidR="008B7B17" w:rsidRDefault="00A24FCD">
            <w:pPr>
              <w:spacing w:after="0" w:line="240" w:lineRule="auto"/>
            </w:pPr>
            <w:r>
              <w:rPr>
                <w:sz w:val="17"/>
              </w:rPr>
              <w:t>Users</w:t>
            </w:r>
          </w:p>
        </w:tc>
      </w:tr>
      <w:tr w:rsidR="008B7B17" w14:paraId="1881A8A7" w14:textId="77777777">
        <w:trPr>
          <w:cantSplit/>
          <w:jc w:val="center"/>
        </w:trPr>
        <w:tc>
          <w:tcPr>
            <w:tcW w:w="936" w:type="dxa"/>
            <w:vAlign w:val="center"/>
          </w:tcPr>
          <w:p w14:paraId="76C43F0F" w14:textId="77777777" w:rsidR="008B7B17" w:rsidRDefault="00A24FCD">
            <w:pPr>
              <w:spacing w:after="0" w:line="240" w:lineRule="auto"/>
            </w:pPr>
            <w:r>
              <w:rPr>
                <w:sz w:val="17"/>
              </w:rPr>
              <w:t>FR16</w:t>
            </w:r>
          </w:p>
        </w:tc>
        <w:tc>
          <w:tcPr>
            <w:tcW w:w="2016" w:type="dxa"/>
            <w:vAlign w:val="center"/>
          </w:tcPr>
          <w:p w14:paraId="61B40A39" w14:textId="77777777" w:rsidR="008B7B17" w:rsidRDefault="00A24FCD">
            <w:pPr>
              <w:spacing w:after="0" w:line="240" w:lineRule="auto"/>
            </w:pPr>
            <w:r>
              <w:rPr>
                <w:sz w:val="17"/>
              </w:rPr>
              <w:t>Notification Read State</w:t>
            </w:r>
          </w:p>
        </w:tc>
        <w:tc>
          <w:tcPr>
            <w:tcW w:w="4536" w:type="dxa"/>
            <w:vAlign w:val="center"/>
          </w:tcPr>
          <w:p w14:paraId="52F91C93" w14:textId="77777777" w:rsidR="008B7B17" w:rsidRDefault="00A24FCD">
            <w:pPr>
              <w:spacing w:after="0" w:line="240" w:lineRule="auto"/>
            </w:pPr>
            <w:r>
              <w:rPr>
                <w:sz w:val="17"/>
              </w:rPr>
              <w:t>Users can view unread notifications and mark notifications as read.</w:t>
            </w:r>
          </w:p>
        </w:tc>
        <w:tc>
          <w:tcPr>
            <w:tcW w:w="1656" w:type="dxa"/>
            <w:vAlign w:val="center"/>
          </w:tcPr>
          <w:p w14:paraId="39CA1483" w14:textId="77777777" w:rsidR="008B7B17" w:rsidRDefault="00A24FCD">
            <w:pPr>
              <w:spacing w:after="0" w:line="240" w:lineRule="auto"/>
            </w:pPr>
            <w:r>
              <w:rPr>
                <w:sz w:val="17"/>
              </w:rPr>
              <w:t>Users</w:t>
            </w:r>
          </w:p>
        </w:tc>
      </w:tr>
      <w:tr w:rsidR="008B7B17" w14:paraId="67638248" w14:textId="77777777">
        <w:trPr>
          <w:cantSplit/>
          <w:jc w:val="center"/>
        </w:trPr>
        <w:tc>
          <w:tcPr>
            <w:tcW w:w="936" w:type="dxa"/>
            <w:vAlign w:val="center"/>
          </w:tcPr>
          <w:p w14:paraId="412FD7F3" w14:textId="77777777" w:rsidR="008B7B17" w:rsidRDefault="00A24FCD">
            <w:pPr>
              <w:spacing w:after="0" w:line="240" w:lineRule="auto"/>
            </w:pPr>
            <w:r>
              <w:rPr>
                <w:sz w:val="17"/>
              </w:rPr>
              <w:t>FR17</w:t>
            </w:r>
          </w:p>
        </w:tc>
        <w:tc>
          <w:tcPr>
            <w:tcW w:w="2016" w:type="dxa"/>
            <w:vAlign w:val="center"/>
          </w:tcPr>
          <w:p w14:paraId="637C517A" w14:textId="77777777" w:rsidR="008B7B17" w:rsidRDefault="00A24FCD">
            <w:pPr>
              <w:spacing w:after="0" w:line="240" w:lineRule="auto"/>
            </w:pPr>
            <w:r>
              <w:rPr>
                <w:sz w:val="17"/>
              </w:rPr>
              <w:t>Media Validation</w:t>
            </w:r>
          </w:p>
        </w:tc>
        <w:tc>
          <w:tcPr>
            <w:tcW w:w="4536" w:type="dxa"/>
            <w:vAlign w:val="center"/>
          </w:tcPr>
          <w:p w14:paraId="334EAB1C" w14:textId="77777777" w:rsidR="008B7B17" w:rsidRDefault="00A24FCD">
            <w:pPr>
              <w:spacing w:after="0" w:line="240" w:lineRule="auto"/>
            </w:pPr>
            <w:r>
              <w:rPr>
                <w:sz w:val="17"/>
              </w:rPr>
              <w:t>Uploaded files must pass supported type, size, and basic safety checks.</w:t>
            </w:r>
          </w:p>
        </w:tc>
        <w:tc>
          <w:tcPr>
            <w:tcW w:w="1656" w:type="dxa"/>
            <w:vAlign w:val="center"/>
          </w:tcPr>
          <w:p w14:paraId="6C071953" w14:textId="77777777" w:rsidR="008B7B17" w:rsidRDefault="00A24FCD">
            <w:pPr>
              <w:spacing w:after="0" w:line="240" w:lineRule="auto"/>
            </w:pPr>
            <w:r>
              <w:rPr>
                <w:sz w:val="17"/>
              </w:rPr>
              <w:t>Users, Developers</w:t>
            </w:r>
          </w:p>
        </w:tc>
      </w:tr>
      <w:tr w:rsidR="008B7B17" w14:paraId="3AB5099B" w14:textId="77777777">
        <w:trPr>
          <w:cantSplit/>
          <w:jc w:val="center"/>
        </w:trPr>
        <w:tc>
          <w:tcPr>
            <w:tcW w:w="936" w:type="dxa"/>
            <w:vAlign w:val="center"/>
          </w:tcPr>
          <w:p w14:paraId="6F89EB2E" w14:textId="77777777" w:rsidR="008B7B17" w:rsidRDefault="00A24FCD">
            <w:pPr>
              <w:spacing w:after="0" w:line="240" w:lineRule="auto"/>
            </w:pPr>
            <w:r>
              <w:rPr>
                <w:sz w:val="17"/>
              </w:rPr>
              <w:t>FR18</w:t>
            </w:r>
          </w:p>
        </w:tc>
        <w:tc>
          <w:tcPr>
            <w:tcW w:w="2016" w:type="dxa"/>
            <w:vAlign w:val="center"/>
          </w:tcPr>
          <w:p w14:paraId="19103A8D" w14:textId="77777777" w:rsidR="008B7B17" w:rsidRDefault="00A24FCD">
            <w:pPr>
              <w:spacing w:after="0" w:line="240" w:lineRule="auto"/>
            </w:pPr>
            <w:r>
              <w:rPr>
                <w:sz w:val="17"/>
              </w:rPr>
              <w:t>Pagination</w:t>
            </w:r>
          </w:p>
        </w:tc>
        <w:tc>
          <w:tcPr>
            <w:tcW w:w="4536" w:type="dxa"/>
            <w:vAlign w:val="center"/>
          </w:tcPr>
          <w:p w14:paraId="1EA2E9FF" w14:textId="77777777" w:rsidR="008B7B17" w:rsidRDefault="00A24FCD">
            <w:pPr>
              <w:spacing w:after="0" w:line="240" w:lineRule="auto"/>
            </w:pPr>
            <w:r>
              <w:rPr>
                <w:sz w:val="17"/>
              </w:rPr>
              <w:t>Post, comment, search, and notification lists are paginated where needed.</w:t>
            </w:r>
          </w:p>
        </w:tc>
        <w:tc>
          <w:tcPr>
            <w:tcW w:w="1656" w:type="dxa"/>
            <w:vAlign w:val="center"/>
          </w:tcPr>
          <w:p w14:paraId="6AF7AD02" w14:textId="77777777" w:rsidR="008B7B17" w:rsidRDefault="00A24FCD">
            <w:pPr>
              <w:spacing w:after="0" w:line="240" w:lineRule="auto"/>
            </w:pPr>
            <w:r>
              <w:rPr>
                <w:sz w:val="17"/>
              </w:rPr>
              <w:t>Users, Developers</w:t>
            </w:r>
          </w:p>
        </w:tc>
      </w:tr>
      <w:tr w:rsidR="008B7B17" w14:paraId="1450E73A" w14:textId="77777777">
        <w:trPr>
          <w:cantSplit/>
          <w:jc w:val="center"/>
        </w:trPr>
        <w:tc>
          <w:tcPr>
            <w:tcW w:w="936" w:type="dxa"/>
            <w:vAlign w:val="center"/>
          </w:tcPr>
          <w:p w14:paraId="4E3E5E18" w14:textId="77777777" w:rsidR="008B7B17" w:rsidRDefault="00A24FCD">
            <w:pPr>
              <w:spacing w:after="0" w:line="240" w:lineRule="auto"/>
            </w:pPr>
            <w:r>
              <w:rPr>
                <w:sz w:val="17"/>
              </w:rPr>
              <w:t>FR19</w:t>
            </w:r>
          </w:p>
        </w:tc>
        <w:tc>
          <w:tcPr>
            <w:tcW w:w="2016" w:type="dxa"/>
            <w:vAlign w:val="center"/>
          </w:tcPr>
          <w:p w14:paraId="49AC8FF1" w14:textId="77777777" w:rsidR="008B7B17" w:rsidRDefault="00A24FCD">
            <w:pPr>
              <w:spacing w:after="0" w:line="240" w:lineRule="auto"/>
            </w:pPr>
            <w:r>
              <w:rPr>
                <w:sz w:val="17"/>
              </w:rPr>
              <w:t>Authorization / Ownership</w:t>
            </w:r>
          </w:p>
        </w:tc>
        <w:tc>
          <w:tcPr>
            <w:tcW w:w="4536" w:type="dxa"/>
            <w:vAlign w:val="center"/>
          </w:tcPr>
          <w:p w14:paraId="7C1AE67D" w14:textId="77777777" w:rsidR="008B7B17" w:rsidRDefault="00A24FCD">
            <w:pPr>
              <w:spacing w:after="0" w:line="240" w:lineRule="auto"/>
            </w:pPr>
            <w:r>
              <w:rPr>
                <w:sz w:val="17"/>
              </w:rPr>
              <w:t>Protected operations must verify authentication and ownership before changing data.</w:t>
            </w:r>
          </w:p>
        </w:tc>
        <w:tc>
          <w:tcPr>
            <w:tcW w:w="1656" w:type="dxa"/>
            <w:vAlign w:val="center"/>
          </w:tcPr>
          <w:p w14:paraId="2F0956BA" w14:textId="77777777" w:rsidR="008B7B17" w:rsidRDefault="00A24FCD">
            <w:pPr>
              <w:spacing w:after="0" w:line="240" w:lineRule="auto"/>
            </w:pPr>
            <w:r>
              <w:rPr>
                <w:sz w:val="17"/>
              </w:rPr>
              <w:t>Users, Developers</w:t>
            </w:r>
          </w:p>
        </w:tc>
      </w:tr>
      <w:tr w:rsidR="008B7B17" w14:paraId="4C5E1350" w14:textId="77777777">
        <w:trPr>
          <w:jc w:val="center"/>
        </w:trPr>
        <w:tc>
          <w:tcPr>
            <w:tcW w:w="2340" w:type="dxa"/>
          </w:tcPr>
          <w:p w14:paraId="7EC364BF" w14:textId="77777777" w:rsidR="008B7B17" w:rsidRDefault="00A24FCD">
            <w:pPr>
              <w:spacing w:after="0" w:line="240" w:lineRule="auto"/>
            </w:pPr>
            <w:r>
              <w:t>FR20</w:t>
            </w:r>
          </w:p>
        </w:tc>
        <w:tc>
          <w:tcPr>
            <w:tcW w:w="2340" w:type="dxa"/>
          </w:tcPr>
          <w:p w14:paraId="28FCFAEF" w14:textId="77777777" w:rsidR="008B7B17" w:rsidRDefault="00A24FCD">
            <w:pPr>
              <w:spacing w:after="0" w:line="240" w:lineRule="auto"/>
            </w:pPr>
            <w:r>
              <w:t>Admin Dashboard</w:t>
            </w:r>
          </w:p>
        </w:tc>
        <w:tc>
          <w:tcPr>
            <w:tcW w:w="2340" w:type="dxa"/>
          </w:tcPr>
          <w:p w14:paraId="0C336CEF" w14:textId="77777777" w:rsidR="008B7B17" w:rsidRDefault="00A24FCD">
            <w:pPr>
              <w:spacing w:after="0" w:line="240" w:lineRule="auto"/>
            </w:pPr>
            <w:r>
              <w:t>Administrator can view system-wide counts, recent activity, and operational summaries.</w:t>
            </w:r>
          </w:p>
        </w:tc>
        <w:tc>
          <w:tcPr>
            <w:tcW w:w="2340" w:type="dxa"/>
          </w:tcPr>
          <w:p w14:paraId="2BE6B297" w14:textId="77777777" w:rsidR="008B7B17" w:rsidRDefault="00A24FCD">
            <w:pPr>
              <w:spacing w:after="0" w:line="240" w:lineRule="auto"/>
            </w:pPr>
            <w:r>
              <w:t>Admins</w:t>
            </w:r>
          </w:p>
        </w:tc>
      </w:tr>
      <w:tr w:rsidR="008B7B17" w14:paraId="39C60393" w14:textId="77777777">
        <w:trPr>
          <w:jc w:val="center"/>
        </w:trPr>
        <w:tc>
          <w:tcPr>
            <w:tcW w:w="2340" w:type="dxa"/>
          </w:tcPr>
          <w:p w14:paraId="5017B057" w14:textId="77777777" w:rsidR="008B7B17" w:rsidRDefault="00A24FCD">
            <w:pPr>
              <w:spacing w:after="0" w:line="240" w:lineRule="auto"/>
            </w:pPr>
            <w:r>
              <w:t>FR21</w:t>
            </w:r>
          </w:p>
        </w:tc>
        <w:tc>
          <w:tcPr>
            <w:tcW w:w="2340" w:type="dxa"/>
          </w:tcPr>
          <w:p w14:paraId="37D4D000" w14:textId="77777777" w:rsidR="008B7B17" w:rsidRDefault="00A24FCD">
            <w:pPr>
              <w:spacing w:after="0" w:line="240" w:lineRule="auto"/>
            </w:pPr>
            <w:r>
              <w:t>User Management</w:t>
            </w:r>
          </w:p>
        </w:tc>
        <w:tc>
          <w:tcPr>
            <w:tcW w:w="2340" w:type="dxa"/>
          </w:tcPr>
          <w:p w14:paraId="7A3C5408" w14:textId="77777777" w:rsidR="008B7B17" w:rsidRDefault="00A24FCD">
            <w:pPr>
              <w:spacing w:after="0" w:line="240" w:lineRule="auto"/>
            </w:pPr>
            <w:r>
              <w:t>Administrator can search, inspect, activate, deactivate, ban, and unban user accounts while preserving audit history.</w:t>
            </w:r>
          </w:p>
        </w:tc>
        <w:tc>
          <w:tcPr>
            <w:tcW w:w="2340" w:type="dxa"/>
          </w:tcPr>
          <w:p w14:paraId="7770B468" w14:textId="77777777" w:rsidR="008B7B17" w:rsidRDefault="00A24FCD">
            <w:pPr>
              <w:spacing w:after="0" w:line="240" w:lineRule="auto"/>
            </w:pPr>
            <w:r>
              <w:t>Admins</w:t>
            </w:r>
          </w:p>
        </w:tc>
      </w:tr>
      <w:tr w:rsidR="008B7B17" w14:paraId="38D37259" w14:textId="77777777">
        <w:trPr>
          <w:jc w:val="center"/>
        </w:trPr>
        <w:tc>
          <w:tcPr>
            <w:tcW w:w="2340" w:type="dxa"/>
          </w:tcPr>
          <w:p w14:paraId="7C83F9BD" w14:textId="77777777" w:rsidR="008B7B17" w:rsidRDefault="00A24FCD">
            <w:pPr>
              <w:spacing w:after="0" w:line="240" w:lineRule="auto"/>
            </w:pPr>
            <w:r>
              <w:t>FR22</w:t>
            </w:r>
          </w:p>
        </w:tc>
        <w:tc>
          <w:tcPr>
            <w:tcW w:w="2340" w:type="dxa"/>
          </w:tcPr>
          <w:p w14:paraId="6E10B19B" w14:textId="77777777" w:rsidR="008B7B17" w:rsidRDefault="00A24FCD">
            <w:pPr>
              <w:spacing w:after="0" w:line="240" w:lineRule="auto"/>
            </w:pPr>
            <w:r>
              <w:t>Post Moderation</w:t>
            </w:r>
          </w:p>
        </w:tc>
        <w:tc>
          <w:tcPr>
            <w:tcW w:w="2340" w:type="dxa"/>
          </w:tcPr>
          <w:p w14:paraId="117A8185" w14:textId="77777777" w:rsidR="008B7B17" w:rsidRDefault="00A24FCD">
            <w:pPr>
              <w:spacing w:after="0" w:line="240" w:lineRule="auto"/>
            </w:pPr>
            <w:r>
              <w:t>Administrator can inspect and remove any post that violates platform rules.</w:t>
            </w:r>
          </w:p>
        </w:tc>
        <w:tc>
          <w:tcPr>
            <w:tcW w:w="2340" w:type="dxa"/>
          </w:tcPr>
          <w:p w14:paraId="23C788AF" w14:textId="77777777" w:rsidR="008B7B17" w:rsidRDefault="00A24FCD">
            <w:pPr>
              <w:spacing w:after="0" w:line="240" w:lineRule="auto"/>
            </w:pPr>
            <w:r>
              <w:t>Admins</w:t>
            </w:r>
          </w:p>
        </w:tc>
      </w:tr>
      <w:tr w:rsidR="008B7B17" w14:paraId="5B7D6E75" w14:textId="77777777">
        <w:trPr>
          <w:jc w:val="center"/>
        </w:trPr>
        <w:tc>
          <w:tcPr>
            <w:tcW w:w="2340" w:type="dxa"/>
          </w:tcPr>
          <w:p w14:paraId="22D692D5" w14:textId="77777777" w:rsidR="008B7B17" w:rsidRDefault="00A24FCD">
            <w:pPr>
              <w:spacing w:after="0" w:line="240" w:lineRule="auto"/>
            </w:pPr>
            <w:r>
              <w:t>FR23</w:t>
            </w:r>
          </w:p>
        </w:tc>
        <w:tc>
          <w:tcPr>
            <w:tcW w:w="2340" w:type="dxa"/>
          </w:tcPr>
          <w:p w14:paraId="1CCBA855" w14:textId="77777777" w:rsidR="008B7B17" w:rsidRDefault="00A24FCD">
            <w:pPr>
              <w:spacing w:after="0" w:line="240" w:lineRule="auto"/>
            </w:pPr>
            <w:r>
              <w:t xml:space="preserve">Comment </w:t>
            </w:r>
            <w:r>
              <w:t>Moderation</w:t>
            </w:r>
          </w:p>
        </w:tc>
        <w:tc>
          <w:tcPr>
            <w:tcW w:w="2340" w:type="dxa"/>
          </w:tcPr>
          <w:p w14:paraId="4C058C23" w14:textId="77777777" w:rsidR="008B7B17" w:rsidRDefault="00A24FCD">
            <w:pPr>
              <w:spacing w:after="0" w:line="240" w:lineRule="auto"/>
            </w:pPr>
            <w:r>
              <w:t>Administrator can inspect and remove any comment when moderation is required.</w:t>
            </w:r>
          </w:p>
        </w:tc>
        <w:tc>
          <w:tcPr>
            <w:tcW w:w="2340" w:type="dxa"/>
          </w:tcPr>
          <w:p w14:paraId="0BDDEA98" w14:textId="77777777" w:rsidR="008B7B17" w:rsidRDefault="00A24FCD">
            <w:pPr>
              <w:spacing w:after="0" w:line="240" w:lineRule="auto"/>
            </w:pPr>
            <w:r>
              <w:t>Admins</w:t>
            </w:r>
          </w:p>
        </w:tc>
      </w:tr>
      <w:tr w:rsidR="008B7B17" w14:paraId="5D7ABF54" w14:textId="77777777">
        <w:trPr>
          <w:jc w:val="center"/>
        </w:trPr>
        <w:tc>
          <w:tcPr>
            <w:tcW w:w="2340" w:type="dxa"/>
          </w:tcPr>
          <w:p w14:paraId="760362E8" w14:textId="77777777" w:rsidR="008B7B17" w:rsidRDefault="00A24FCD">
            <w:pPr>
              <w:spacing w:after="0" w:line="240" w:lineRule="auto"/>
            </w:pPr>
            <w:r>
              <w:t>FR24</w:t>
            </w:r>
          </w:p>
        </w:tc>
        <w:tc>
          <w:tcPr>
            <w:tcW w:w="2340" w:type="dxa"/>
          </w:tcPr>
          <w:p w14:paraId="7AF64767" w14:textId="77777777" w:rsidR="008B7B17" w:rsidRDefault="00A24FCD">
            <w:pPr>
              <w:spacing w:after="0" w:line="240" w:lineRule="auto"/>
            </w:pPr>
            <w:r>
              <w:t>Media Moderation</w:t>
            </w:r>
          </w:p>
        </w:tc>
        <w:tc>
          <w:tcPr>
            <w:tcW w:w="2340" w:type="dxa"/>
          </w:tcPr>
          <w:p w14:paraId="551E34A0" w14:textId="77777777" w:rsidR="008B7B17" w:rsidRDefault="00A24FCD">
            <w:pPr>
              <w:spacing w:after="0" w:line="240" w:lineRule="auto"/>
            </w:pPr>
            <w:r>
              <w:t>Administrator can inspect and remove post/profile media that is invalid or inappropriate.</w:t>
            </w:r>
          </w:p>
        </w:tc>
        <w:tc>
          <w:tcPr>
            <w:tcW w:w="2340" w:type="dxa"/>
          </w:tcPr>
          <w:p w14:paraId="02D5C1DC" w14:textId="77777777" w:rsidR="008B7B17" w:rsidRDefault="00A24FCD">
            <w:pPr>
              <w:spacing w:after="0" w:line="240" w:lineRule="auto"/>
            </w:pPr>
            <w:r>
              <w:t>Admins</w:t>
            </w:r>
          </w:p>
        </w:tc>
      </w:tr>
      <w:tr w:rsidR="008B7B17" w14:paraId="6AB4F214" w14:textId="77777777">
        <w:trPr>
          <w:jc w:val="center"/>
        </w:trPr>
        <w:tc>
          <w:tcPr>
            <w:tcW w:w="2340" w:type="dxa"/>
          </w:tcPr>
          <w:p w14:paraId="490AF261" w14:textId="77777777" w:rsidR="008B7B17" w:rsidRDefault="00A24FCD">
            <w:pPr>
              <w:spacing w:after="0" w:line="240" w:lineRule="auto"/>
            </w:pPr>
            <w:r>
              <w:t>FR25</w:t>
            </w:r>
          </w:p>
        </w:tc>
        <w:tc>
          <w:tcPr>
            <w:tcW w:w="2340" w:type="dxa"/>
          </w:tcPr>
          <w:p w14:paraId="44013D31" w14:textId="77777777" w:rsidR="008B7B17" w:rsidRDefault="00A24FCD">
            <w:pPr>
              <w:spacing w:after="0" w:line="240" w:lineRule="auto"/>
            </w:pPr>
            <w:r>
              <w:t>Relationship Monitoring</w:t>
            </w:r>
          </w:p>
        </w:tc>
        <w:tc>
          <w:tcPr>
            <w:tcW w:w="2340" w:type="dxa"/>
          </w:tcPr>
          <w:p w14:paraId="7E95655A" w14:textId="77777777" w:rsidR="008B7B17" w:rsidRDefault="00A24FCD">
            <w:pPr>
              <w:spacing w:after="0" w:line="240" w:lineRule="auto"/>
            </w:pPr>
            <w:r>
              <w:t>Administra</w:t>
            </w:r>
            <w:r>
              <w:t>tor can inspect follow activity and social relationship counts for monitoring purposes.</w:t>
            </w:r>
          </w:p>
        </w:tc>
        <w:tc>
          <w:tcPr>
            <w:tcW w:w="2340" w:type="dxa"/>
          </w:tcPr>
          <w:p w14:paraId="445E24C2" w14:textId="77777777" w:rsidR="008B7B17" w:rsidRDefault="00A24FCD">
            <w:pPr>
              <w:spacing w:after="0" w:line="240" w:lineRule="auto"/>
            </w:pPr>
            <w:r>
              <w:t>Admins</w:t>
            </w:r>
          </w:p>
        </w:tc>
      </w:tr>
      <w:tr w:rsidR="008B7B17" w14:paraId="1F5113D9" w14:textId="77777777">
        <w:trPr>
          <w:jc w:val="center"/>
        </w:trPr>
        <w:tc>
          <w:tcPr>
            <w:tcW w:w="2340" w:type="dxa"/>
          </w:tcPr>
          <w:p w14:paraId="3AB7CDAC" w14:textId="77777777" w:rsidR="008B7B17" w:rsidRDefault="00A24FCD">
            <w:pPr>
              <w:spacing w:after="0" w:line="240" w:lineRule="auto"/>
            </w:pPr>
            <w:r>
              <w:t>FR26</w:t>
            </w:r>
          </w:p>
        </w:tc>
        <w:tc>
          <w:tcPr>
            <w:tcW w:w="2340" w:type="dxa"/>
          </w:tcPr>
          <w:p w14:paraId="385A023F" w14:textId="77777777" w:rsidR="008B7B17" w:rsidRDefault="00A24FCD">
            <w:pPr>
              <w:spacing w:after="0" w:line="240" w:lineRule="auto"/>
            </w:pPr>
            <w:r>
              <w:t>Notification Administration</w:t>
            </w:r>
          </w:p>
        </w:tc>
        <w:tc>
          <w:tcPr>
            <w:tcW w:w="2340" w:type="dxa"/>
          </w:tcPr>
          <w:p w14:paraId="7014FEA7" w14:textId="77777777" w:rsidR="008B7B17" w:rsidRDefault="00A24FCD">
            <w:pPr>
              <w:spacing w:after="0" w:line="240" w:lineRule="auto"/>
            </w:pPr>
            <w:r>
              <w:t>Administrator can monitor notification activity and manage system-level notification records where necessary.</w:t>
            </w:r>
          </w:p>
        </w:tc>
        <w:tc>
          <w:tcPr>
            <w:tcW w:w="2340" w:type="dxa"/>
          </w:tcPr>
          <w:p w14:paraId="707A4FB7" w14:textId="77777777" w:rsidR="008B7B17" w:rsidRDefault="00A24FCD">
            <w:pPr>
              <w:spacing w:after="0" w:line="240" w:lineRule="auto"/>
            </w:pPr>
            <w:r>
              <w:t>Admins</w:t>
            </w:r>
          </w:p>
        </w:tc>
      </w:tr>
      <w:tr w:rsidR="008B7B17" w14:paraId="3E305A2B" w14:textId="77777777">
        <w:trPr>
          <w:jc w:val="center"/>
        </w:trPr>
        <w:tc>
          <w:tcPr>
            <w:tcW w:w="2340" w:type="dxa"/>
          </w:tcPr>
          <w:p w14:paraId="047322C2" w14:textId="77777777" w:rsidR="008B7B17" w:rsidRDefault="00A24FCD">
            <w:pPr>
              <w:spacing w:after="0" w:line="240" w:lineRule="auto"/>
            </w:pPr>
            <w:r>
              <w:t>FR27</w:t>
            </w:r>
          </w:p>
        </w:tc>
        <w:tc>
          <w:tcPr>
            <w:tcW w:w="2340" w:type="dxa"/>
          </w:tcPr>
          <w:p w14:paraId="5009256C" w14:textId="77777777" w:rsidR="008B7B17" w:rsidRDefault="00A24FCD">
            <w:pPr>
              <w:spacing w:after="0" w:line="240" w:lineRule="auto"/>
            </w:pPr>
            <w:r>
              <w:t>Audit Logging</w:t>
            </w:r>
          </w:p>
        </w:tc>
        <w:tc>
          <w:tcPr>
            <w:tcW w:w="2340" w:type="dxa"/>
          </w:tcPr>
          <w:p w14:paraId="09ED7BE0" w14:textId="77777777" w:rsidR="008B7B17" w:rsidRDefault="00A24FCD">
            <w:pPr>
              <w:spacing w:after="0" w:line="240" w:lineRule="auto"/>
            </w:pPr>
            <w:r>
              <w:t>Every administrator action must create a traceable audit record containing actor, target, action, and timestamp.</w:t>
            </w:r>
          </w:p>
        </w:tc>
        <w:tc>
          <w:tcPr>
            <w:tcW w:w="2340" w:type="dxa"/>
          </w:tcPr>
          <w:p w14:paraId="76B5F978" w14:textId="77777777" w:rsidR="008B7B17" w:rsidRDefault="00A24FCD">
            <w:pPr>
              <w:spacing w:after="0" w:line="240" w:lineRule="auto"/>
            </w:pPr>
            <w:r>
              <w:t>Admins, Developers</w:t>
            </w:r>
          </w:p>
        </w:tc>
      </w:tr>
      <w:tr w:rsidR="008B7B17" w14:paraId="17B2FB70" w14:textId="77777777">
        <w:trPr>
          <w:jc w:val="center"/>
        </w:trPr>
        <w:tc>
          <w:tcPr>
            <w:tcW w:w="2340" w:type="dxa"/>
          </w:tcPr>
          <w:p w14:paraId="5FFFFAE9" w14:textId="77777777" w:rsidR="008B7B17" w:rsidRDefault="00A24FCD">
            <w:pPr>
              <w:spacing w:after="0" w:line="240" w:lineRule="auto"/>
            </w:pPr>
            <w:r>
              <w:t>FR28</w:t>
            </w:r>
          </w:p>
        </w:tc>
        <w:tc>
          <w:tcPr>
            <w:tcW w:w="2340" w:type="dxa"/>
          </w:tcPr>
          <w:p w14:paraId="7A49ADEF" w14:textId="77777777" w:rsidR="008B7B17" w:rsidRDefault="00A24FCD">
            <w:pPr>
              <w:spacing w:after="0" w:line="240" w:lineRule="auto"/>
            </w:pPr>
            <w:r>
              <w:t>Search &amp; Activity Monitoring</w:t>
            </w:r>
          </w:p>
        </w:tc>
        <w:tc>
          <w:tcPr>
            <w:tcW w:w="2340" w:type="dxa"/>
          </w:tcPr>
          <w:p w14:paraId="77A29C3D" w14:textId="77777777" w:rsidR="008B7B17" w:rsidRDefault="00A24FCD">
            <w:pPr>
              <w:spacing w:after="0" w:line="240" w:lineRule="auto"/>
            </w:pPr>
            <w:r>
              <w:t>Administrator can inspect aggregate search and platform activity informatio</w:t>
            </w:r>
            <w:r>
              <w:t>n to support moderation and system monitoring.</w:t>
            </w:r>
          </w:p>
        </w:tc>
        <w:tc>
          <w:tcPr>
            <w:tcW w:w="2340" w:type="dxa"/>
          </w:tcPr>
          <w:p w14:paraId="3450B816" w14:textId="77777777" w:rsidR="008B7B17" w:rsidRDefault="00A24FCD">
            <w:pPr>
              <w:spacing w:after="0" w:line="240" w:lineRule="auto"/>
            </w:pPr>
            <w:r>
              <w:t>Admins</w:t>
            </w:r>
          </w:p>
        </w:tc>
      </w:tr>
      <w:tr w:rsidR="008B7B17" w14:paraId="4F770244" w14:textId="77777777">
        <w:trPr>
          <w:jc w:val="center"/>
        </w:trPr>
        <w:tc>
          <w:tcPr>
            <w:tcW w:w="2340" w:type="dxa"/>
          </w:tcPr>
          <w:p w14:paraId="4864AA30" w14:textId="77777777" w:rsidR="008B7B17" w:rsidRDefault="00A24FCD">
            <w:pPr>
              <w:spacing w:after="0" w:line="240" w:lineRule="auto"/>
            </w:pPr>
            <w:r>
              <w:t>FR29</w:t>
            </w:r>
          </w:p>
        </w:tc>
        <w:tc>
          <w:tcPr>
            <w:tcW w:w="2340" w:type="dxa"/>
          </w:tcPr>
          <w:p w14:paraId="58E1DD9C" w14:textId="77777777" w:rsidR="008B7B17" w:rsidRDefault="00A24FCD">
            <w:pPr>
              <w:spacing w:after="0" w:line="240" w:lineRule="auto"/>
            </w:pPr>
            <w:r>
              <w:t>System Controls</w:t>
            </w:r>
          </w:p>
        </w:tc>
        <w:tc>
          <w:tcPr>
            <w:tcW w:w="2340" w:type="dxa"/>
          </w:tcPr>
          <w:p w14:paraId="6BFF9245" w14:textId="77777777" w:rsidR="008B7B17" w:rsidRDefault="00A24FCD">
            <w:pPr>
              <w:spacing w:after="0" w:line="240" w:lineRule="auto"/>
            </w:pPr>
            <w:r>
              <w:t>Administrator can manage exposed operational limits and account availability controls without changing application source code.</w:t>
            </w:r>
          </w:p>
        </w:tc>
        <w:tc>
          <w:tcPr>
            <w:tcW w:w="2340" w:type="dxa"/>
          </w:tcPr>
          <w:p w14:paraId="469B50C9" w14:textId="77777777" w:rsidR="008B7B17" w:rsidRDefault="00A24FCD">
            <w:pPr>
              <w:spacing w:after="0" w:line="240" w:lineRule="auto"/>
            </w:pPr>
            <w:r>
              <w:t>Admins</w:t>
            </w:r>
          </w:p>
        </w:tc>
      </w:tr>
    </w:tbl>
    <w:p w14:paraId="239EBCFA" w14:textId="77777777" w:rsidR="008B7B17" w:rsidRDefault="008B7B17"/>
    <w:p w14:paraId="1BC4873B" w14:textId="77777777" w:rsidR="008B7B17" w:rsidRDefault="00A24FCD">
      <w:pPr>
        <w:pStyle w:val="Heading3"/>
      </w:pPr>
      <w:bookmarkStart w:id="21" w:name="_Toc243528219"/>
      <w:r>
        <w:lastRenderedPageBreak/>
        <w:t>4.2 Non-Functional Requirements (NFR):</w:t>
      </w:r>
      <w:bookmarkEnd w:id="21"/>
    </w:p>
    <w:p w14:paraId="5D84B60D" w14:textId="77777777" w:rsidR="008B7B17" w:rsidRDefault="00A24FCD" w:rsidP="0067141B">
      <w:pPr>
        <w:pStyle w:val="ListBullet"/>
        <w:numPr>
          <w:ilvl w:val="0"/>
          <w:numId w:val="20"/>
        </w:numPr>
        <w:spacing w:after="40"/>
      </w:pPr>
      <w:r>
        <w:t>Security: Authentication, authorization, CSRF protection, safe rendering, file validation, and ownership checks are required for all state-changing operations.</w:t>
      </w:r>
    </w:p>
    <w:p w14:paraId="474905D6" w14:textId="77777777" w:rsidR="008B7B17" w:rsidRDefault="00A24FCD" w:rsidP="0067141B">
      <w:pPr>
        <w:pStyle w:val="ListBullet"/>
        <w:numPr>
          <w:ilvl w:val="0"/>
          <w:numId w:val="20"/>
        </w:numPr>
        <w:spacing w:after="40"/>
      </w:pPr>
      <w:r>
        <w:t>Usability: Search, profile, post, and notification controls should be understandable without add</w:t>
      </w:r>
      <w:r>
        <w:t>itional instructions.</w:t>
      </w:r>
    </w:p>
    <w:p w14:paraId="5771B8E9" w14:textId="77777777" w:rsidR="008B7B17" w:rsidRDefault="00A24FCD" w:rsidP="0067141B">
      <w:pPr>
        <w:pStyle w:val="ListBullet"/>
        <w:numPr>
          <w:ilvl w:val="0"/>
          <w:numId w:val="20"/>
        </w:numPr>
        <w:spacing w:after="40"/>
      </w:pPr>
      <w:r>
        <w:t>Performance: Feed, search, comment, and notification lists should use pagination and efficient queries.</w:t>
      </w:r>
    </w:p>
    <w:p w14:paraId="40CF9823" w14:textId="77777777" w:rsidR="008B7B17" w:rsidRDefault="00A24FCD" w:rsidP="0067141B">
      <w:pPr>
        <w:pStyle w:val="ListBullet"/>
        <w:numPr>
          <w:ilvl w:val="0"/>
          <w:numId w:val="20"/>
        </w:numPr>
        <w:spacing w:after="40"/>
      </w:pPr>
      <w:r>
        <w:t>Reliability: Database constraints should prevent duplicate likes and follows, and invalid media should never be accepted as truste</w:t>
      </w:r>
      <w:r>
        <w:t>d content.</w:t>
      </w:r>
    </w:p>
    <w:p w14:paraId="770C5A37" w14:textId="77777777" w:rsidR="008B7B17" w:rsidRDefault="00A24FCD" w:rsidP="0067141B">
      <w:pPr>
        <w:pStyle w:val="ListBullet"/>
        <w:numPr>
          <w:ilvl w:val="0"/>
          <w:numId w:val="20"/>
        </w:numPr>
        <w:spacing w:after="40"/>
      </w:pPr>
      <w:r>
        <w:t>Maintainability: Django apps, API functions, JavaScript modules, and business rules should be separated into understandable units.</w:t>
      </w:r>
    </w:p>
    <w:p w14:paraId="2FEDF893" w14:textId="06C241FE" w:rsidR="008B7B17" w:rsidRDefault="00A24FCD" w:rsidP="0067141B">
      <w:pPr>
        <w:pStyle w:val="ListBullet"/>
        <w:numPr>
          <w:ilvl w:val="0"/>
          <w:numId w:val="20"/>
        </w:numPr>
        <w:spacing w:after="40"/>
      </w:pPr>
      <w:r>
        <w:t>Compatibility: The web interface should work on current desktop and mobile browsers.</w:t>
      </w:r>
    </w:p>
    <w:p w14:paraId="656A6ED5" w14:textId="3E8C5F2B" w:rsidR="00B56D65" w:rsidRDefault="00B56D65" w:rsidP="0067141B">
      <w:pPr>
        <w:pStyle w:val="ListBullet"/>
        <w:numPr>
          <w:ilvl w:val="0"/>
          <w:numId w:val="20"/>
        </w:numPr>
        <w:spacing w:after="40"/>
      </w:pPr>
      <w:r>
        <w:t>Auditability: Administrative actions must be recorded with an administrator identity, action, target resource, and timestamp so that system changes can be reviewed later.</w:t>
      </w:r>
    </w:p>
    <w:p w14:paraId="5577DC27" w14:textId="77777777" w:rsidR="00B56D65" w:rsidRDefault="00B56D65" w:rsidP="0067141B">
      <w:pPr>
        <w:pStyle w:val="ListBullet"/>
        <w:numPr>
          <w:ilvl w:val="0"/>
          <w:numId w:val="20"/>
        </w:numPr>
      </w:pPr>
      <w:r>
        <w:t>Access Control: Admin APIs must be protected on the server. A normal authenticated user must never gain admin access by editing frontend navigation or request parameters.</w:t>
      </w:r>
    </w:p>
    <w:p w14:paraId="2A2BBBCE" w14:textId="55F193D8" w:rsidR="00B56D65" w:rsidRDefault="00B56D65" w:rsidP="0067141B">
      <w:pPr>
        <w:pStyle w:val="ListBullet"/>
        <w:numPr>
          <w:ilvl w:val="0"/>
          <w:numId w:val="20"/>
        </w:numPr>
        <w:spacing w:after="40"/>
      </w:pPr>
      <w:r>
        <w:t>Moderation Safety: Removing an account or content should use clear confirmation and predictable deletion rules so that accidental system-wide changes are minimized.</w:t>
      </w:r>
    </w:p>
    <w:p w14:paraId="2FC1B424" w14:textId="308A07ED" w:rsidR="00B56D65" w:rsidRDefault="00B56D65" w:rsidP="0067141B">
      <w:pPr>
        <w:pStyle w:val="ListBullet"/>
        <w:numPr>
          <w:ilvl w:val="0"/>
          <w:numId w:val="20"/>
        </w:numPr>
        <w:spacing w:after="40"/>
      </w:pPr>
      <w:r>
        <w:t>Operational Visibility: The administration dashboard should present enough information to identify unusual activity, growing data volume, and recent moderation actions.</w:t>
      </w:r>
    </w:p>
    <w:p w14:paraId="5B58D147" w14:textId="77777777" w:rsidR="008B7B17" w:rsidRDefault="00A24FCD">
      <w:pPr>
        <w:pStyle w:val="Heading2"/>
      </w:pPr>
      <w:bookmarkStart w:id="22" w:name="_Toc243528220"/>
      <w:r>
        <w:t>5</w:t>
      </w:r>
      <w:r>
        <w:t>. System Design &amp; Architecture</w:t>
      </w:r>
      <w:bookmarkEnd w:id="22"/>
    </w:p>
    <w:p w14:paraId="79616AEE" w14:textId="77777777" w:rsidR="008B7B17" w:rsidRDefault="00A24FCD">
      <w:pPr>
        <w:pStyle w:val="Heading3"/>
      </w:pPr>
      <w:bookmarkStart w:id="23" w:name="_Toc243528221"/>
      <w:r>
        <w:t>5.1 System Architecture Diagram:</w:t>
      </w:r>
      <w:bookmarkEnd w:id="23"/>
    </w:p>
    <w:p w14:paraId="29501A02" w14:textId="77777777" w:rsidR="008B7B17" w:rsidRDefault="00A24FCD">
      <w:pPr>
        <w:jc w:val="center"/>
      </w:pPr>
      <w:r>
        <w:rPr>
          <w:noProof/>
        </w:rPr>
        <w:drawing>
          <wp:inline distT="0" distB="0" distL="114300" distR="114300" wp14:anchorId="756AAC73" wp14:editId="1866A3E7">
            <wp:extent cx="585216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852160" cy="2926080"/>
                    </a:xfrm>
                    <a:prstGeom prst="rect">
                      <a:avLst/>
                    </a:prstGeom>
                  </pic:spPr>
                </pic:pic>
              </a:graphicData>
            </a:graphic>
          </wp:inline>
        </w:drawing>
      </w:r>
    </w:p>
    <w:p w14:paraId="010287C9" w14:textId="77777777" w:rsidR="008B7B17" w:rsidRDefault="00A24FCD">
      <w:pPr>
        <w:jc w:val="center"/>
      </w:pPr>
      <w:r>
        <w:rPr>
          <w:i/>
          <w:sz w:val="18"/>
        </w:rPr>
        <w:t>Figure 5.1: Postit Complete Syst</w:t>
      </w:r>
      <w:r>
        <w:rPr>
          <w:i/>
          <w:sz w:val="18"/>
        </w:rPr>
        <w:t>em Architecture</w:t>
      </w:r>
    </w:p>
    <w:p w14:paraId="591FE151" w14:textId="77777777" w:rsidR="008B7B17" w:rsidRDefault="00A24FCD">
      <w:r>
        <w:br w:type="page"/>
      </w:r>
    </w:p>
    <w:p w14:paraId="3713BC37" w14:textId="77777777" w:rsidR="008B7B17" w:rsidRDefault="00A24FCD">
      <w:pPr>
        <w:jc w:val="center"/>
      </w:pPr>
      <w:r>
        <w:rPr>
          <w:noProof/>
        </w:rPr>
        <w:lastRenderedPageBreak/>
        <w:drawing>
          <wp:inline distT="0" distB="0" distL="114300" distR="114300" wp14:anchorId="34AA8C97" wp14:editId="07A21EAE">
            <wp:extent cx="5759824" cy="3078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rotWithShape="1">
                    <a:blip r:embed="rId12"/>
                    <a:srcRect b="5681"/>
                    <a:stretch/>
                  </pic:blipFill>
                  <pic:spPr bwMode="auto">
                    <a:xfrm>
                      <a:off x="0" y="0"/>
                      <a:ext cx="5760720" cy="3078959"/>
                    </a:xfrm>
                    <a:prstGeom prst="rect">
                      <a:avLst/>
                    </a:prstGeom>
                    <a:ln>
                      <a:noFill/>
                    </a:ln>
                    <a:extLst>
                      <a:ext uri="{53640926-AAD7-44D8-BBD7-CCE9431645EC}">
                        <a14:shadowObscured xmlns:a14="http://schemas.microsoft.com/office/drawing/2010/main"/>
                      </a:ext>
                    </a:extLst>
                  </pic:spPr>
                </pic:pic>
              </a:graphicData>
            </a:graphic>
          </wp:inline>
        </w:drawing>
      </w:r>
    </w:p>
    <w:p w14:paraId="0B285C7B" w14:textId="77777777" w:rsidR="008B7B17" w:rsidRDefault="00A24FCD">
      <w:pPr>
        <w:jc w:val="center"/>
      </w:pPr>
      <w:r>
        <w:rPr>
          <w:i/>
        </w:rPr>
        <w:t>Figure 5.1.1: Admin Control and Monitoring Architecture</w:t>
      </w:r>
    </w:p>
    <w:p w14:paraId="26708DA3" w14:textId="77777777" w:rsidR="008B7B17" w:rsidRDefault="00A24FCD">
      <w:pPr>
        <w:pStyle w:val="Heading3"/>
      </w:pPr>
      <w:bookmarkStart w:id="24" w:name="_Toc243528222"/>
      <w:r>
        <w:t>5.2 System Modeling:</w:t>
      </w:r>
      <w:bookmarkEnd w:id="24"/>
    </w:p>
    <w:p w14:paraId="46F66D79" w14:textId="77777777" w:rsidR="008B7B17" w:rsidRDefault="00A24FCD">
      <w:pPr>
        <w:pStyle w:val="Heading3"/>
      </w:pPr>
      <w:bookmarkStart w:id="25" w:name="_Toc243528223"/>
      <w:r>
        <w:t>Use Case Diagram:</w:t>
      </w:r>
      <w:bookmarkEnd w:id="25"/>
    </w:p>
    <w:p w14:paraId="76D28AD4" w14:textId="77777777" w:rsidR="008B7B17" w:rsidRDefault="00A24FCD">
      <w:pPr>
        <w:jc w:val="center"/>
      </w:pPr>
      <w:r>
        <w:rPr>
          <w:noProof/>
        </w:rPr>
        <w:drawing>
          <wp:inline distT="0" distB="0" distL="114300" distR="114300" wp14:anchorId="722E5F0D" wp14:editId="7D1621FC">
            <wp:extent cx="5615940" cy="350996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16799" cy="3510500"/>
                    </a:xfrm>
                    <a:prstGeom prst="rect">
                      <a:avLst/>
                    </a:prstGeom>
                  </pic:spPr>
                </pic:pic>
              </a:graphicData>
            </a:graphic>
          </wp:inline>
        </w:drawing>
      </w:r>
    </w:p>
    <w:p w14:paraId="4EA4F9A9" w14:textId="2EC85443" w:rsidR="008B7B17" w:rsidRDefault="00A24FCD" w:rsidP="00B56D65">
      <w:pPr>
        <w:jc w:val="center"/>
      </w:pPr>
      <w:r>
        <w:rPr>
          <w:i/>
          <w:sz w:val="18"/>
        </w:rPr>
        <w:t>Figure 5.2: Postit User Interaction Use Case Diagra</w:t>
      </w:r>
      <w:r>
        <w:rPr>
          <w:i/>
          <w:sz w:val="18"/>
        </w:rPr>
        <w:t>m</w:t>
      </w:r>
    </w:p>
    <w:p w14:paraId="2A0AB87D" w14:textId="77777777" w:rsidR="008B7B17" w:rsidRDefault="00A24FCD">
      <w:pPr>
        <w:pStyle w:val="Heading3"/>
      </w:pPr>
      <w:bookmarkStart w:id="26" w:name="_Toc243528224"/>
      <w:r>
        <w:rPr>
          <w:b w:val="0"/>
        </w:rPr>
        <w:lastRenderedPageBreak/>
        <w:t>Admin Control Use Case Diagram:</w:t>
      </w:r>
      <w:bookmarkEnd w:id="26"/>
    </w:p>
    <w:p w14:paraId="7854630E" w14:textId="77777777" w:rsidR="008B7B17" w:rsidRDefault="00A24FCD">
      <w:pPr>
        <w:jc w:val="center"/>
      </w:pPr>
      <w:r>
        <w:rPr>
          <w:noProof/>
        </w:rPr>
        <w:drawing>
          <wp:inline distT="0" distB="0" distL="114300" distR="114300" wp14:anchorId="66BD68D1" wp14:editId="0B6B0959">
            <wp:extent cx="5852160" cy="331597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852160" cy="3316224"/>
                    </a:xfrm>
                    <a:prstGeom prst="rect">
                      <a:avLst/>
                    </a:prstGeom>
                  </pic:spPr>
                </pic:pic>
              </a:graphicData>
            </a:graphic>
          </wp:inline>
        </w:drawing>
      </w:r>
    </w:p>
    <w:p w14:paraId="58691382" w14:textId="77777777" w:rsidR="008B7B17" w:rsidRDefault="00A24FCD">
      <w:pPr>
        <w:pStyle w:val="Heading3"/>
      </w:pPr>
      <w:bookmarkStart w:id="27" w:name="_Toc243528225"/>
      <w:r>
        <w:t>Activity Diagrams:</w:t>
      </w:r>
      <w:bookmarkEnd w:id="27"/>
    </w:p>
    <w:p w14:paraId="521E5325" w14:textId="77777777" w:rsidR="008B7B17" w:rsidRDefault="00A24FCD">
      <w:pPr>
        <w:pStyle w:val="Heading3"/>
      </w:pPr>
      <w:bookmarkStart w:id="28" w:name="_Toc243528226"/>
      <w:r>
        <w:t>Scenario-1: User Login / Regist</w:t>
      </w:r>
      <w:r>
        <w:t>ration</w:t>
      </w:r>
      <w:bookmarkEnd w:id="28"/>
    </w:p>
    <w:p w14:paraId="70688203" w14:textId="77777777" w:rsidR="008B7B17" w:rsidRDefault="00A24FCD">
      <w:pPr>
        <w:jc w:val="center"/>
      </w:pPr>
      <w:r>
        <w:rPr>
          <w:noProof/>
        </w:rPr>
        <w:drawing>
          <wp:inline distT="0" distB="0" distL="114300" distR="114300" wp14:anchorId="245252A2" wp14:editId="0538C648">
            <wp:extent cx="5852160" cy="340106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852160" cy="3401568"/>
                    </a:xfrm>
                    <a:prstGeom prst="rect">
                      <a:avLst/>
                    </a:prstGeom>
                  </pic:spPr>
                </pic:pic>
              </a:graphicData>
            </a:graphic>
          </wp:inline>
        </w:drawing>
      </w:r>
    </w:p>
    <w:p w14:paraId="7450A98B" w14:textId="77777777" w:rsidR="008B7B17" w:rsidRDefault="00A24FCD">
      <w:pPr>
        <w:jc w:val="center"/>
      </w:pPr>
      <w:r>
        <w:rPr>
          <w:i/>
          <w:sz w:val="18"/>
        </w:rPr>
        <w:t>Figure 5.2.1: Scenario-1: User Login / Registration</w:t>
      </w:r>
    </w:p>
    <w:p w14:paraId="55852E75" w14:textId="77777777" w:rsidR="008B7B17" w:rsidRDefault="00A24FCD">
      <w:pPr>
        <w:pStyle w:val="Heading3"/>
      </w:pPr>
      <w:bookmarkStart w:id="29" w:name="_Toc243528227"/>
      <w:r>
        <w:lastRenderedPageBreak/>
        <w:t>Scenario-2: Profile Viewing / Editing with Media</w:t>
      </w:r>
      <w:bookmarkEnd w:id="29"/>
    </w:p>
    <w:p w14:paraId="71542D2C" w14:textId="77777777" w:rsidR="008B7B17" w:rsidRDefault="00A24FCD">
      <w:pPr>
        <w:jc w:val="center"/>
      </w:pPr>
      <w:r>
        <w:rPr>
          <w:noProof/>
        </w:rPr>
        <w:drawing>
          <wp:inline distT="0" distB="0" distL="114300" distR="114300" wp14:anchorId="6E1B58D3" wp14:editId="70CC806F">
            <wp:extent cx="5212954" cy="303003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26332" cy="3037806"/>
                    </a:xfrm>
                    <a:prstGeom prst="rect">
                      <a:avLst/>
                    </a:prstGeom>
                  </pic:spPr>
                </pic:pic>
              </a:graphicData>
            </a:graphic>
          </wp:inline>
        </w:drawing>
      </w:r>
    </w:p>
    <w:p w14:paraId="4555D5B0" w14:textId="77777777" w:rsidR="008B7B17" w:rsidRDefault="00A24FCD">
      <w:pPr>
        <w:jc w:val="center"/>
      </w:pPr>
      <w:r>
        <w:rPr>
          <w:i/>
          <w:sz w:val="18"/>
        </w:rPr>
        <w:t>Figure 5.2.2: Scenario-2: Profile Viewing / Editing with Media</w:t>
      </w:r>
    </w:p>
    <w:p w14:paraId="08F39F93" w14:textId="3E4CCD50" w:rsidR="008B7B17" w:rsidRDefault="008B7B17"/>
    <w:p w14:paraId="053D8DB1" w14:textId="77777777" w:rsidR="008B7B17" w:rsidRDefault="00A24FCD">
      <w:pPr>
        <w:pStyle w:val="Heading3"/>
      </w:pPr>
      <w:bookmarkStart w:id="30" w:name="_Toc243528228"/>
      <w:r>
        <w:t>Scenario-3: Create Post with Image Attachments</w:t>
      </w:r>
      <w:bookmarkEnd w:id="30"/>
    </w:p>
    <w:p w14:paraId="25717720" w14:textId="77777777" w:rsidR="008B7B17" w:rsidRDefault="00A24FCD">
      <w:pPr>
        <w:jc w:val="center"/>
      </w:pPr>
      <w:r>
        <w:rPr>
          <w:noProof/>
        </w:rPr>
        <w:drawing>
          <wp:inline distT="0" distB="0" distL="114300" distR="114300" wp14:anchorId="60A6D696" wp14:editId="7B8322BD">
            <wp:extent cx="5852160" cy="340106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852160" cy="3401568"/>
                    </a:xfrm>
                    <a:prstGeom prst="rect">
                      <a:avLst/>
                    </a:prstGeom>
                  </pic:spPr>
                </pic:pic>
              </a:graphicData>
            </a:graphic>
          </wp:inline>
        </w:drawing>
      </w:r>
    </w:p>
    <w:p w14:paraId="0CF3C678" w14:textId="77777777" w:rsidR="008B7B17" w:rsidRDefault="00A24FCD">
      <w:pPr>
        <w:jc w:val="center"/>
      </w:pPr>
      <w:r>
        <w:rPr>
          <w:i/>
          <w:sz w:val="18"/>
        </w:rPr>
        <w:t xml:space="preserve">Figure 5.2.3: </w:t>
      </w:r>
      <w:r>
        <w:rPr>
          <w:i/>
          <w:sz w:val="18"/>
        </w:rPr>
        <w:t>Scenario-3: Create Post with Image Attachments</w:t>
      </w:r>
    </w:p>
    <w:p w14:paraId="7F1193C6" w14:textId="77777777" w:rsidR="008B7B17" w:rsidRDefault="00A24FCD">
      <w:r>
        <w:br w:type="page"/>
      </w:r>
    </w:p>
    <w:p w14:paraId="605F1D3F" w14:textId="77777777" w:rsidR="008B7B17" w:rsidRDefault="00A24FCD">
      <w:pPr>
        <w:pStyle w:val="Heading3"/>
      </w:pPr>
      <w:bookmarkStart w:id="31" w:name="_Toc243528229"/>
      <w:r>
        <w:t>Scenario-4: Edit / Delete Post and Images</w:t>
      </w:r>
      <w:bookmarkEnd w:id="31"/>
    </w:p>
    <w:p w14:paraId="3BF1DFB7" w14:textId="77777777" w:rsidR="008B7B17" w:rsidRDefault="00A24FCD">
      <w:pPr>
        <w:jc w:val="center"/>
      </w:pPr>
      <w:r>
        <w:rPr>
          <w:noProof/>
        </w:rPr>
        <w:drawing>
          <wp:inline distT="0" distB="0" distL="114300" distR="114300" wp14:anchorId="70D89C3A" wp14:editId="40EE48BE">
            <wp:extent cx="5852160" cy="34010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852160" cy="3401568"/>
                    </a:xfrm>
                    <a:prstGeom prst="rect">
                      <a:avLst/>
                    </a:prstGeom>
                  </pic:spPr>
                </pic:pic>
              </a:graphicData>
            </a:graphic>
          </wp:inline>
        </w:drawing>
      </w:r>
    </w:p>
    <w:p w14:paraId="75CC4A6B" w14:textId="236D5A8B" w:rsidR="008B7B17" w:rsidRDefault="00A24FCD" w:rsidP="00B56D65">
      <w:pPr>
        <w:jc w:val="center"/>
      </w:pPr>
      <w:r>
        <w:rPr>
          <w:i/>
          <w:sz w:val="18"/>
        </w:rPr>
        <w:t>Figure 5.2.4: Scenario-4: Edit / Delete Post and Images</w:t>
      </w:r>
      <w:r>
        <w:br w:type="page"/>
      </w:r>
    </w:p>
    <w:p w14:paraId="394FCEAD" w14:textId="77777777" w:rsidR="008B7B17" w:rsidRDefault="00A24FCD">
      <w:pPr>
        <w:pStyle w:val="Heading3"/>
      </w:pPr>
      <w:bookmarkStart w:id="32" w:name="_Toc243528230"/>
      <w:r>
        <w:lastRenderedPageBreak/>
        <w:t>Scenario-5: Like / Unlike a Post</w:t>
      </w:r>
      <w:bookmarkEnd w:id="32"/>
    </w:p>
    <w:p w14:paraId="45B89A97" w14:textId="77777777" w:rsidR="008B7B17" w:rsidRDefault="00A24FCD">
      <w:pPr>
        <w:jc w:val="center"/>
      </w:pPr>
      <w:r>
        <w:rPr>
          <w:noProof/>
        </w:rPr>
        <w:drawing>
          <wp:inline distT="0" distB="0" distL="114300" distR="114300" wp14:anchorId="10697B9D" wp14:editId="39B800AA">
            <wp:extent cx="5852160" cy="340106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852160" cy="3401568"/>
                    </a:xfrm>
                    <a:prstGeom prst="rect">
                      <a:avLst/>
                    </a:prstGeom>
                  </pic:spPr>
                </pic:pic>
              </a:graphicData>
            </a:graphic>
          </wp:inline>
        </w:drawing>
      </w:r>
    </w:p>
    <w:p w14:paraId="2711EE20" w14:textId="47DA6716" w:rsidR="008B7B17" w:rsidRDefault="00A24FCD" w:rsidP="0067141B">
      <w:pPr>
        <w:jc w:val="center"/>
      </w:pPr>
      <w:r>
        <w:rPr>
          <w:i/>
          <w:sz w:val="18"/>
        </w:rPr>
        <w:t>Figure 5.2.5: Scenario-5: Like / Unlike a Post</w:t>
      </w:r>
    </w:p>
    <w:p w14:paraId="75E9055B" w14:textId="77777777" w:rsidR="008B7B17" w:rsidRDefault="00A24FCD">
      <w:pPr>
        <w:pStyle w:val="Heading3"/>
      </w:pPr>
      <w:bookmarkStart w:id="33" w:name="_Toc243528231"/>
      <w:r>
        <w:t>Scenario-6: Comment o</w:t>
      </w:r>
      <w:r>
        <w:t>n a Post</w:t>
      </w:r>
      <w:bookmarkEnd w:id="33"/>
    </w:p>
    <w:p w14:paraId="077F7C0F" w14:textId="77777777" w:rsidR="008B7B17" w:rsidRDefault="00A24FCD">
      <w:pPr>
        <w:jc w:val="center"/>
      </w:pPr>
      <w:r>
        <w:rPr>
          <w:noProof/>
        </w:rPr>
        <w:drawing>
          <wp:inline distT="0" distB="0" distL="114300" distR="114300" wp14:anchorId="62FE504C" wp14:editId="515B6BF2">
            <wp:extent cx="5852160" cy="340106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852160" cy="3401568"/>
                    </a:xfrm>
                    <a:prstGeom prst="rect">
                      <a:avLst/>
                    </a:prstGeom>
                  </pic:spPr>
                </pic:pic>
              </a:graphicData>
            </a:graphic>
          </wp:inline>
        </w:drawing>
      </w:r>
    </w:p>
    <w:p w14:paraId="2B5730FB" w14:textId="57EE42F6" w:rsidR="008B7B17" w:rsidRDefault="00A24FCD" w:rsidP="0067141B">
      <w:pPr>
        <w:jc w:val="center"/>
      </w:pPr>
      <w:r>
        <w:rPr>
          <w:i/>
          <w:sz w:val="18"/>
        </w:rPr>
        <w:t>Figure 5.2.6: Scenario-6: Comment on a Post</w:t>
      </w:r>
    </w:p>
    <w:p w14:paraId="4AFED7E3" w14:textId="77777777" w:rsidR="008B7B17" w:rsidRDefault="00A24FCD">
      <w:pPr>
        <w:pStyle w:val="Heading3"/>
      </w:pPr>
      <w:bookmarkStart w:id="34" w:name="_Toc243528232"/>
      <w:r>
        <w:lastRenderedPageBreak/>
        <w:t>Scenario-7: Follow / Unfollow User</w:t>
      </w:r>
      <w:bookmarkEnd w:id="34"/>
    </w:p>
    <w:p w14:paraId="2DACFCFA" w14:textId="77777777" w:rsidR="008B7B17" w:rsidRDefault="00A24FCD">
      <w:pPr>
        <w:jc w:val="center"/>
      </w:pPr>
      <w:r>
        <w:rPr>
          <w:noProof/>
        </w:rPr>
        <w:drawing>
          <wp:inline distT="0" distB="0" distL="114300" distR="114300" wp14:anchorId="3B48F1D0" wp14:editId="78719CAA">
            <wp:extent cx="5852160" cy="340106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852160" cy="3401568"/>
                    </a:xfrm>
                    <a:prstGeom prst="rect">
                      <a:avLst/>
                    </a:prstGeom>
                  </pic:spPr>
                </pic:pic>
              </a:graphicData>
            </a:graphic>
          </wp:inline>
        </w:drawing>
      </w:r>
    </w:p>
    <w:p w14:paraId="095F25C3" w14:textId="0F9AE794" w:rsidR="008B7B17" w:rsidRDefault="00A24FCD" w:rsidP="0067141B">
      <w:pPr>
        <w:jc w:val="center"/>
      </w:pPr>
      <w:r>
        <w:rPr>
          <w:i/>
          <w:sz w:val="18"/>
        </w:rPr>
        <w:t>Figure 5.2.7: Scenario-7: Follow / Unfollow User</w:t>
      </w:r>
    </w:p>
    <w:p w14:paraId="22386410" w14:textId="77777777" w:rsidR="008B7B17" w:rsidRDefault="00A24FCD">
      <w:pPr>
        <w:pStyle w:val="Heading3"/>
      </w:pPr>
      <w:bookmarkStart w:id="35" w:name="_Toc243528233"/>
      <w:r>
        <w:t>Scenario-8: Personalized Feed</w:t>
      </w:r>
      <w:bookmarkEnd w:id="35"/>
    </w:p>
    <w:p w14:paraId="68637275" w14:textId="77777777" w:rsidR="008B7B17" w:rsidRDefault="00A24FCD">
      <w:pPr>
        <w:jc w:val="center"/>
      </w:pPr>
      <w:r>
        <w:rPr>
          <w:noProof/>
        </w:rPr>
        <w:drawing>
          <wp:inline distT="0" distB="0" distL="114300" distR="114300" wp14:anchorId="3994195F" wp14:editId="019E35D8">
            <wp:extent cx="5852160" cy="3401060"/>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852160" cy="3401568"/>
                    </a:xfrm>
                    <a:prstGeom prst="rect">
                      <a:avLst/>
                    </a:prstGeom>
                  </pic:spPr>
                </pic:pic>
              </a:graphicData>
            </a:graphic>
          </wp:inline>
        </w:drawing>
      </w:r>
    </w:p>
    <w:p w14:paraId="4A2AD8A2" w14:textId="77777777" w:rsidR="008B7B17" w:rsidRDefault="00A24FCD">
      <w:pPr>
        <w:jc w:val="center"/>
      </w:pPr>
      <w:r>
        <w:rPr>
          <w:i/>
          <w:sz w:val="18"/>
        </w:rPr>
        <w:t>Figure 5.2.8: Scenario-8: Personalized Feed</w:t>
      </w:r>
    </w:p>
    <w:p w14:paraId="68C5886E" w14:textId="3537503A" w:rsidR="008B7B17" w:rsidRDefault="008B7B17"/>
    <w:p w14:paraId="7D0FCC08" w14:textId="77777777" w:rsidR="008B7B17" w:rsidRDefault="00A24FCD">
      <w:pPr>
        <w:pStyle w:val="Heading3"/>
      </w:pPr>
      <w:bookmarkStart w:id="36" w:name="_Toc243528234"/>
      <w:r>
        <w:t xml:space="preserve">Scenario-9: Edit / Delete Own </w:t>
      </w:r>
      <w:r>
        <w:t>Comment</w:t>
      </w:r>
      <w:bookmarkEnd w:id="36"/>
    </w:p>
    <w:p w14:paraId="62135A92" w14:textId="77777777" w:rsidR="008B7B17" w:rsidRDefault="00A24FCD">
      <w:pPr>
        <w:jc w:val="center"/>
      </w:pPr>
      <w:r>
        <w:rPr>
          <w:noProof/>
        </w:rPr>
        <w:drawing>
          <wp:inline distT="0" distB="0" distL="114300" distR="114300" wp14:anchorId="2D845B43" wp14:editId="49ADF13B">
            <wp:extent cx="5852160" cy="3401060"/>
            <wp:effectExtent l="0" t="0" r="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852160" cy="3401568"/>
                    </a:xfrm>
                    <a:prstGeom prst="rect">
                      <a:avLst/>
                    </a:prstGeom>
                  </pic:spPr>
                </pic:pic>
              </a:graphicData>
            </a:graphic>
          </wp:inline>
        </w:drawing>
      </w:r>
    </w:p>
    <w:p w14:paraId="1B86830F" w14:textId="77777777" w:rsidR="008B7B17" w:rsidRDefault="00A24FCD">
      <w:pPr>
        <w:jc w:val="center"/>
      </w:pPr>
      <w:r>
        <w:rPr>
          <w:i/>
          <w:sz w:val="18"/>
        </w:rPr>
        <w:t>Figure 5.2.9: Scenario-9: Edit / Delete Own Comment</w:t>
      </w:r>
    </w:p>
    <w:p w14:paraId="530B962B" w14:textId="77777777" w:rsidR="008B7B17" w:rsidRDefault="00A24FCD">
      <w:pPr>
        <w:pStyle w:val="Heading3"/>
      </w:pPr>
      <w:bookmarkStart w:id="37" w:name="_Toc243528235"/>
      <w:r>
        <w:t>Scenario-10: Feed Refresh / Pagination</w:t>
      </w:r>
      <w:bookmarkEnd w:id="37"/>
    </w:p>
    <w:p w14:paraId="7E8CE003" w14:textId="77777777" w:rsidR="008B7B17" w:rsidRDefault="00A24FCD">
      <w:pPr>
        <w:jc w:val="center"/>
      </w:pPr>
      <w:r>
        <w:rPr>
          <w:noProof/>
        </w:rPr>
        <w:drawing>
          <wp:inline distT="0" distB="0" distL="114300" distR="114300" wp14:anchorId="310C4C3F" wp14:editId="3FD5ECF2">
            <wp:extent cx="5852160" cy="3401060"/>
            <wp:effectExtent l="0" t="0" r="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852160" cy="3401568"/>
                    </a:xfrm>
                    <a:prstGeom prst="rect">
                      <a:avLst/>
                    </a:prstGeom>
                  </pic:spPr>
                </pic:pic>
              </a:graphicData>
            </a:graphic>
          </wp:inline>
        </w:drawing>
      </w:r>
    </w:p>
    <w:p w14:paraId="68EF59AF" w14:textId="4D4FF1AF" w:rsidR="008B7B17" w:rsidRDefault="00A24FCD" w:rsidP="00B56D65">
      <w:pPr>
        <w:jc w:val="center"/>
      </w:pPr>
      <w:r>
        <w:rPr>
          <w:i/>
          <w:sz w:val="18"/>
        </w:rPr>
        <w:lastRenderedPageBreak/>
        <w:t>Figure 5.2.10: Scenario-10: Feed Refresh / Pagination</w:t>
      </w:r>
    </w:p>
    <w:p w14:paraId="415087E2" w14:textId="77777777" w:rsidR="008B7B17" w:rsidRDefault="00A24FCD">
      <w:pPr>
        <w:pStyle w:val="Heading3"/>
      </w:pPr>
      <w:bookmarkStart w:id="38" w:name="_Toc243528236"/>
      <w:r>
        <w:t>Scenario-11: User / Post Search with Filters</w:t>
      </w:r>
      <w:bookmarkEnd w:id="38"/>
    </w:p>
    <w:p w14:paraId="4979C5DD" w14:textId="77777777" w:rsidR="008B7B17" w:rsidRDefault="00A24FCD">
      <w:pPr>
        <w:jc w:val="center"/>
      </w:pPr>
      <w:r>
        <w:rPr>
          <w:noProof/>
        </w:rPr>
        <w:drawing>
          <wp:inline distT="0" distB="0" distL="114300" distR="114300" wp14:anchorId="0CEFD483" wp14:editId="67B85BD6">
            <wp:extent cx="5852160" cy="340106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852160" cy="3401568"/>
                    </a:xfrm>
                    <a:prstGeom prst="rect">
                      <a:avLst/>
                    </a:prstGeom>
                  </pic:spPr>
                </pic:pic>
              </a:graphicData>
            </a:graphic>
          </wp:inline>
        </w:drawing>
      </w:r>
    </w:p>
    <w:p w14:paraId="5EE3AAD5" w14:textId="4EF3FB9B" w:rsidR="008B7B17" w:rsidRDefault="00A24FCD" w:rsidP="00B56D65">
      <w:pPr>
        <w:jc w:val="center"/>
      </w:pPr>
      <w:r>
        <w:rPr>
          <w:i/>
          <w:sz w:val="18"/>
        </w:rPr>
        <w:t>Figure 5.2.11: Scenario-11: User / Post Search w</w:t>
      </w:r>
      <w:r>
        <w:rPr>
          <w:i/>
          <w:sz w:val="18"/>
        </w:rPr>
        <w:t>ith Filters</w:t>
      </w:r>
    </w:p>
    <w:p w14:paraId="5F1D8A37" w14:textId="77777777" w:rsidR="008B7B17" w:rsidRDefault="00A24FCD">
      <w:pPr>
        <w:pStyle w:val="Heading3"/>
      </w:pPr>
      <w:bookmarkStart w:id="39" w:name="_Toc243528237"/>
      <w:r>
        <w:t>Scenario-12: Notifications for Follow / Like / Comment</w:t>
      </w:r>
      <w:bookmarkEnd w:id="39"/>
    </w:p>
    <w:p w14:paraId="0B4C3BD9" w14:textId="77777777" w:rsidR="008B7B17" w:rsidRDefault="00A24FCD">
      <w:pPr>
        <w:jc w:val="center"/>
      </w:pPr>
      <w:r>
        <w:rPr>
          <w:noProof/>
        </w:rPr>
        <w:drawing>
          <wp:inline distT="0" distB="0" distL="114300" distR="114300" wp14:anchorId="26A80E10" wp14:editId="1830562E">
            <wp:extent cx="5852160" cy="340106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852160" cy="3401568"/>
                    </a:xfrm>
                    <a:prstGeom prst="rect">
                      <a:avLst/>
                    </a:prstGeom>
                  </pic:spPr>
                </pic:pic>
              </a:graphicData>
            </a:graphic>
          </wp:inline>
        </w:drawing>
      </w:r>
    </w:p>
    <w:p w14:paraId="5A7927CE" w14:textId="3857B432" w:rsidR="008B7B17" w:rsidRDefault="00A24FCD" w:rsidP="00B56D65">
      <w:pPr>
        <w:jc w:val="center"/>
      </w:pPr>
      <w:r>
        <w:rPr>
          <w:i/>
          <w:sz w:val="18"/>
        </w:rPr>
        <w:lastRenderedPageBreak/>
        <w:t>Figure 5.2.12: Scenario-12: Notifications for Follow / Like / Comment</w:t>
      </w:r>
    </w:p>
    <w:p w14:paraId="74F8E22C" w14:textId="77777777" w:rsidR="008B7B17" w:rsidRDefault="00A24FCD">
      <w:pPr>
        <w:pStyle w:val="Heading3"/>
      </w:pPr>
      <w:bookmarkStart w:id="40" w:name="_Toc243528238"/>
      <w:r>
        <w:t>Scenario-13: Mark Notification Read</w:t>
      </w:r>
      <w:bookmarkEnd w:id="40"/>
    </w:p>
    <w:p w14:paraId="0B09B81C" w14:textId="77777777" w:rsidR="008B7B17" w:rsidRDefault="00A24FCD">
      <w:pPr>
        <w:jc w:val="center"/>
      </w:pPr>
      <w:r>
        <w:rPr>
          <w:noProof/>
        </w:rPr>
        <w:drawing>
          <wp:inline distT="0" distB="0" distL="114300" distR="114300" wp14:anchorId="1166D870" wp14:editId="3189FD3B">
            <wp:extent cx="5852160" cy="340106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852160" cy="3401568"/>
                    </a:xfrm>
                    <a:prstGeom prst="rect">
                      <a:avLst/>
                    </a:prstGeom>
                  </pic:spPr>
                </pic:pic>
              </a:graphicData>
            </a:graphic>
          </wp:inline>
        </w:drawing>
      </w:r>
    </w:p>
    <w:p w14:paraId="128F51AB" w14:textId="405B02D3" w:rsidR="008B7B17" w:rsidRDefault="00A24FCD" w:rsidP="00B56D65">
      <w:pPr>
        <w:jc w:val="center"/>
      </w:pPr>
      <w:r>
        <w:rPr>
          <w:i/>
          <w:sz w:val="18"/>
        </w:rPr>
        <w:t>Figure 5.2.13: Scenario-13: Mark Notification Read</w:t>
      </w:r>
    </w:p>
    <w:p w14:paraId="1F3CCA57" w14:textId="77777777" w:rsidR="008B7B17" w:rsidRDefault="00A24FCD">
      <w:pPr>
        <w:pStyle w:val="Heading3"/>
      </w:pPr>
      <w:bookmarkStart w:id="41" w:name="_Toc243528239"/>
      <w:r>
        <w:rPr>
          <w:b w:val="0"/>
        </w:rPr>
        <w:t>Scenario-14: Admin Das</w:t>
      </w:r>
      <w:r>
        <w:rPr>
          <w:b w:val="0"/>
        </w:rPr>
        <w:t>hboard and System Monitoring</w:t>
      </w:r>
      <w:bookmarkEnd w:id="41"/>
    </w:p>
    <w:p w14:paraId="7A2B2E70" w14:textId="77777777" w:rsidR="008B7B17" w:rsidRDefault="00A24FCD">
      <w:pPr>
        <w:jc w:val="center"/>
      </w:pPr>
      <w:r>
        <w:rPr>
          <w:noProof/>
        </w:rPr>
        <w:drawing>
          <wp:inline distT="0" distB="0" distL="114300" distR="114300" wp14:anchorId="15C49149" wp14:editId="3106509F">
            <wp:extent cx="5852160" cy="331597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5852160" cy="3316224"/>
                    </a:xfrm>
                    <a:prstGeom prst="rect">
                      <a:avLst/>
                    </a:prstGeom>
                  </pic:spPr>
                </pic:pic>
              </a:graphicData>
            </a:graphic>
          </wp:inline>
        </w:drawing>
      </w:r>
    </w:p>
    <w:p w14:paraId="65A17FC9" w14:textId="77777777" w:rsidR="008B7B17" w:rsidRDefault="00A24FCD">
      <w:pPr>
        <w:pStyle w:val="Heading3"/>
      </w:pPr>
      <w:bookmarkStart w:id="42" w:name="_Toc243528240"/>
      <w:r>
        <w:rPr>
          <w:b w:val="0"/>
        </w:rPr>
        <w:lastRenderedPageBreak/>
        <w:t>Scenario-15: Admin User and Content Management</w:t>
      </w:r>
      <w:bookmarkEnd w:id="42"/>
    </w:p>
    <w:p w14:paraId="7FB04105" w14:textId="77777777" w:rsidR="008B7B17" w:rsidRDefault="00A24FCD">
      <w:pPr>
        <w:jc w:val="center"/>
      </w:pPr>
      <w:r>
        <w:rPr>
          <w:noProof/>
        </w:rPr>
        <w:drawing>
          <wp:inline distT="0" distB="0" distL="114300" distR="114300" wp14:anchorId="5A4FB8F4" wp14:editId="3F7756A3">
            <wp:extent cx="5852160" cy="3067050"/>
            <wp:effectExtent l="0" t="0" r="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852160" cy="3067339"/>
                    </a:xfrm>
                    <a:prstGeom prst="rect">
                      <a:avLst/>
                    </a:prstGeom>
                  </pic:spPr>
                </pic:pic>
              </a:graphicData>
            </a:graphic>
          </wp:inline>
        </w:drawing>
      </w:r>
    </w:p>
    <w:p w14:paraId="27BB5873" w14:textId="77777777" w:rsidR="008B7B17" w:rsidRDefault="00A24FCD">
      <w:pPr>
        <w:pStyle w:val="Heading3"/>
      </w:pPr>
      <w:bookmarkStart w:id="43" w:name="_Toc243528241"/>
      <w:r>
        <w:rPr>
          <w:b w:val="0"/>
        </w:rPr>
        <w:t>Scenario-16: Admin Audit, Notification and System Control</w:t>
      </w:r>
      <w:bookmarkEnd w:id="43"/>
    </w:p>
    <w:p w14:paraId="593D0287" w14:textId="77777777" w:rsidR="008B7B17" w:rsidRDefault="00A24FCD">
      <w:pPr>
        <w:jc w:val="center"/>
      </w:pPr>
      <w:r>
        <w:rPr>
          <w:noProof/>
        </w:rPr>
        <w:drawing>
          <wp:inline distT="0" distB="0" distL="114300" distR="114300" wp14:anchorId="60437791" wp14:editId="129153C7">
            <wp:extent cx="5517432" cy="2891894"/>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531783" cy="2899416"/>
                    </a:xfrm>
                    <a:prstGeom prst="rect">
                      <a:avLst/>
                    </a:prstGeom>
                  </pic:spPr>
                </pic:pic>
              </a:graphicData>
            </a:graphic>
          </wp:inline>
        </w:drawing>
      </w:r>
    </w:p>
    <w:p w14:paraId="1496CB37" w14:textId="155CCC00" w:rsidR="008B7B17" w:rsidRDefault="00A24FCD">
      <w:pPr>
        <w:pStyle w:val="Heading3"/>
      </w:pPr>
      <w:bookmarkStart w:id="44" w:name="_Toc243528242"/>
      <w:r>
        <w:lastRenderedPageBreak/>
        <w:t>5.3 Database Design:</w:t>
      </w:r>
      <w:bookmarkEnd w:id="44"/>
    </w:p>
    <w:p w14:paraId="77FEAC1B" w14:textId="77777777" w:rsidR="008B7B17" w:rsidRDefault="00A24FCD">
      <w:pPr>
        <w:pStyle w:val="Heading3"/>
      </w:pPr>
      <w:bookmarkStart w:id="45" w:name="_Toc243528243"/>
      <w:r>
        <w:t>E</w:t>
      </w:r>
      <w:r>
        <w:t>ntity Relationship Diagram (ERD):</w:t>
      </w:r>
      <w:bookmarkEnd w:id="45"/>
    </w:p>
    <w:p w14:paraId="001D91AE" w14:textId="77777777" w:rsidR="008B7B17" w:rsidRDefault="00A24FCD">
      <w:pPr>
        <w:jc w:val="center"/>
      </w:pPr>
      <w:r>
        <w:rPr>
          <w:noProof/>
        </w:rPr>
        <w:drawing>
          <wp:inline distT="0" distB="0" distL="114300" distR="114300" wp14:anchorId="4602E68C" wp14:editId="04782F50">
            <wp:extent cx="5852160" cy="65024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tretch>
                      <a:fillRect/>
                    </a:stretch>
                  </pic:blipFill>
                  <pic:spPr>
                    <a:xfrm>
                      <a:off x="0" y="0"/>
                      <a:ext cx="5852160" cy="6502400"/>
                    </a:xfrm>
                    <a:prstGeom prst="rect">
                      <a:avLst/>
                    </a:prstGeom>
                  </pic:spPr>
                </pic:pic>
              </a:graphicData>
            </a:graphic>
          </wp:inline>
        </w:drawing>
      </w:r>
    </w:p>
    <w:p w14:paraId="096A7C15" w14:textId="77777777" w:rsidR="008B7B17" w:rsidRDefault="00A24FCD">
      <w:pPr>
        <w:jc w:val="center"/>
      </w:pPr>
      <w:r>
        <w:rPr>
          <w:i/>
          <w:sz w:val="18"/>
        </w:rPr>
        <w:t>Figure 5.3: Postit Entity Relationship Diagram</w:t>
      </w:r>
    </w:p>
    <w:p w14:paraId="5526EA20" w14:textId="77777777" w:rsidR="008B7B17" w:rsidRDefault="00A24FCD">
      <w:r>
        <w:br w:type="page"/>
      </w:r>
    </w:p>
    <w:p w14:paraId="50F0B431" w14:textId="77777777" w:rsidR="008B7B17" w:rsidRDefault="00A24FCD">
      <w:pPr>
        <w:pStyle w:val="Heading3"/>
      </w:pPr>
      <w:bookmarkStart w:id="46" w:name="_Toc243528244"/>
      <w:r>
        <w:lastRenderedPageBreak/>
        <w:t xml:space="preserve">Data </w:t>
      </w:r>
      <w:r>
        <w:t>Dictionary:</w:t>
      </w:r>
      <w:bookmarkEnd w:id="46"/>
    </w:p>
    <w:p w14:paraId="3D3D9FE8" w14:textId="77777777" w:rsidR="008B7B17" w:rsidRDefault="00A24FCD">
      <w:pPr>
        <w:pStyle w:val="Heading3"/>
      </w:pPr>
      <w:bookmarkStart w:id="47" w:name="_Toc243528245"/>
      <w:r>
        <w:t>User Table:</w:t>
      </w:r>
      <w:bookmarkEnd w:id="47"/>
    </w:p>
    <w:tbl>
      <w:tblPr>
        <w:tblStyle w:val="TableGrid"/>
        <w:tblW w:w="0" w:type="auto"/>
        <w:jc w:val="center"/>
        <w:tblLook w:val="04A0" w:firstRow="1" w:lastRow="0" w:firstColumn="1" w:lastColumn="0" w:noHBand="0" w:noVBand="1"/>
      </w:tblPr>
      <w:tblGrid>
        <w:gridCol w:w="2107"/>
        <w:gridCol w:w="2204"/>
        <w:gridCol w:w="2119"/>
        <w:gridCol w:w="3146"/>
      </w:tblGrid>
      <w:tr w:rsidR="008B7B17" w14:paraId="639DA32F" w14:textId="77777777">
        <w:trPr>
          <w:cantSplit/>
          <w:tblHeader/>
          <w:jc w:val="center"/>
        </w:trPr>
        <w:tc>
          <w:tcPr>
            <w:tcW w:w="1656" w:type="dxa"/>
            <w:shd w:val="clear" w:color="auto" w:fill="D9E8F5"/>
            <w:vAlign w:val="center"/>
          </w:tcPr>
          <w:p w14:paraId="002C5489" w14:textId="77777777" w:rsidR="008B7B17" w:rsidRDefault="00A24FCD">
            <w:pPr>
              <w:spacing w:after="0" w:line="240" w:lineRule="auto"/>
            </w:pPr>
            <w:r>
              <w:rPr>
                <w:b/>
                <w:sz w:val="17"/>
              </w:rPr>
              <w:t>Field Name</w:t>
            </w:r>
          </w:p>
        </w:tc>
        <w:tc>
          <w:tcPr>
            <w:tcW w:w="1728" w:type="dxa"/>
            <w:shd w:val="clear" w:color="auto" w:fill="D9E8F5"/>
            <w:vAlign w:val="center"/>
          </w:tcPr>
          <w:p w14:paraId="3FB3C9A9" w14:textId="77777777" w:rsidR="008B7B17" w:rsidRDefault="00A24FCD">
            <w:pPr>
              <w:spacing w:after="0" w:line="240" w:lineRule="auto"/>
            </w:pPr>
            <w:r>
              <w:rPr>
                <w:b/>
                <w:sz w:val="17"/>
              </w:rPr>
              <w:t>Data Type</w:t>
            </w:r>
          </w:p>
        </w:tc>
        <w:tc>
          <w:tcPr>
            <w:tcW w:w="2088" w:type="dxa"/>
            <w:shd w:val="clear" w:color="auto" w:fill="D9E8F5"/>
            <w:vAlign w:val="center"/>
          </w:tcPr>
          <w:p w14:paraId="6F4C3395" w14:textId="77777777" w:rsidR="008B7B17" w:rsidRDefault="00A24FCD">
            <w:pPr>
              <w:spacing w:after="0" w:line="240" w:lineRule="auto"/>
            </w:pPr>
            <w:r>
              <w:rPr>
                <w:b/>
                <w:sz w:val="17"/>
              </w:rPr>
              <w:t>Constraints</w:t>
            </w:r>
          </w:p>
        </w:tc>
        <w:tc>
          <w:tcPr>
            <w:tcW w:w="3528" w:type="dxa"/>
            <w:shd w:val="clear" w:color="auto" w:fill="D9E8F5"/>
            <w:vAlign w:val="center"/>
          </w:tcPr>
          <w:p w14:paraId="5963C587" w14:textId="77777777" w:rsidR="008B7B17" w:rsidRDefault="00A24FCD">
            <w:pPr>
              <w:spacing w:after="0" w:line="240" w:lineRule="auto"/>
            </w:pPr>
            <w:r>
              <w:rPr>
                <w:b/>
                <w:sz w:val="17"/>
              </w:rPr>
              <w:t>Description</w:t>
            </w:r>
          </w:p>
        </w:tc>
      </w:tr>
      <w:tr w:rsidR="008B7B17" w14:paraId="4F5B1699" w14:textId="77777777">
        <w:trPr>
          <w:cantSplit/>
          <w:jc w:val="center"/>
        </w:trPr>
        <w:tc>
          <w:tcPr>
            <w:tcW w:w="1656" w:type="dxa"/>
            <w:vAlign w:val="center"/>
          </w:tcPr>
          <w:p w14:paraId="318A256E" w14:textId="77777777" w:rsidR="008B7B17" w:rsidRDefault="00A24FCD">
            <w:pPr>
              <w:spacing w:after="0" w:line="240" w:lineRule="auto"/>
            </w:pPr>
            <w:r>
              <w:rPr>
                <w:sz w:val="17"/>
              </w:rPr>
              <w:t>id</w:t>
            </w:r>
          </w:p>
        </w:tc>
        <w:tc>
          <w:tcPr>
            <w:tcW w:w="1728" w:type="dxa"/>
            <w:vAlign w:val="center"/>
          </w:tcPr>
          <w:p w14:paraId="1BCAC142" w14:textId="77777777" w:rsidR="008B7B17" w:rsidRDefault="00A24FCD">
            <w:pPr>
              <w:spacing w:after="0" w:line="240" w:lineRule="auto"/>
            </w:pPr>
            <w:r>
              <w:rPr>
                <w:sz w:val="17"/>
              </w:rPr>
              <w:t>BIGINT</w:t>
            </w:r>
          </w:p>
        </w:tc>
        <w:tc>
          <w:tcPr>
            <w:tcW w:w="2088" w:type="dxa"/>
            <w:vAlign w:val="center"/>
          </w:tcPr>
          <w:p w14:paraId="4C64C1B7" w14:textId="77777777" w:rsidR="008B7B17" w:rsidRDefault="00A24FCD">
            <w:pPr>
              <w:spacing w:after="0" w:line="240" w:lineRule="auto"/>
            </w:pPr>
            <w:r>
              <w:rPr>
                <w:sz w:val="17"/>
              </w:rPr>
              <w:t>PK</w:t>
            </w:r>
          </w:p>
        </w:tc>
        <w:tc>
          <w:tcPr>
            <w:tcW w:w="3528" w:type="dxa"/>
            <w:vAlign w:val="center"/>
          </w:tcPr>
          <w:p w14:paraId="506860EC" w14:textId="77777777" w:rsidR="008B7B17" w:rsidRDefault="00A24FCD">
            <w:pPr>
              <w:spacing w:after="0" w:line="240" w:lineRule="auto"/>
            </w:pPr>
            <w:r>
              <w:rPr>
                <w:sz w:val="17"/>
              </w:rPr>
              <w:t>Unique identifier for each user.</w:t>
            </w:r>
          </w:p>
        </w:tc>
      </w:tr>
      <w:tr w:rsidR="008B7B17" w14:paraId="65B9564F" w14:textId="77777777">
        <w:trPr>
          <w:cantSplit/>
          <w:jc w:val="center"/>
        </w:trPr>
        <w:tc>
          <w:tcPr>
            <w:tcW w:w="1656" w:type="dxa"/>
            <w:vAlign w:val="center"/>
          </w:tcPr>
          <w:p w14:paraId="747ED5C1" w14:textId="77777777" w:rsidR="008B7B17" w:rsidRDefault="00A24FCD">
            <w:pPr>
              <w:spacing w:after="0" w:line="240" w:lineRule="auto"/>
            </w:pPr>
            <w:r>
              <w:rPr>
                <w:sz w:val="17"/>
              </w:rPr>
              <w:t>username</w:t>
            </w:r>
          </w:p>
        </w:tc>
        <w:tc>
          <w:tcPr>
            <w:tcW w:w="1728" w:type="dxa"/>
            <w:vAlign w:val="center"/>
          </w:tcPr>
          <w:p w14:paraId="40DB35B7" w14:textId="77777777" w:rsidR="008B7B17" w:rsidRDefault="00A24FCD">
            <w:pPr>
              <w:spacing w:after="0" w:line="240" w:lineRule="auto"/>
            </w:pPr>
            <w:r>
              <w:rPr>
                <w:sz w:val="17"/>
              </w:rPr>
              <w:t>VARCHAR</w:t>
            </w:r>
          </w:p>
        </w:tc>
        <w:tc>
          <w:tcPr>
            <w:tcW w:w="2088" w:type="dxa"/>
            <w:vAlign w:val="center"/>
          </w:tcPr>
          <w:p w14:paraId="34A876D6" w14:textId="77777777" w:rsidR="008B7B17" w:rsidRDefault="00A24FCD">
            <w:pPr>
              <w:spacing w:after="0" w:line="240" w:lineRule="auto"/>
            </w:pPr>
            <w:r>
              <w:rPr>
                <w:sz w:val="17"/>
              </w:rPr>
              <w:t>Unique</w:t>
            </w:r>
          </w:p>
        </w:tc>
        <w:tc>
          <w:tcPr>
            <w:tcW w:w="3528" w:type="dxa"/>
            <w:vAlign w:val="center"/>
          </w:tcPr>
          <w:p w14:paraId="3DE3C2EA" w14:textId="77777777" w:rsidR="008B7B17" w:rsidRDefault="00A24FCD">
            <w:pPr>
              <w:spacing w:after="0" w:line="240" w:lineRule="auto"/>
            </w:pPr>
            <w:r>
              <w:rPr>
                <w:sz w:val="17"/>
              </w:rPr>
              <w:t>Public username used for login/search.</w:t>
            </w:r>
          </w:p>
        </w:tc>
      </w:tr>
      <w:tr w:rsidR="008B7B17" w14:paraId="7712B9DD" w14:textId="77777777">
        <w:trPr>
          <w:cantSplit/>
          <w:jc w:val="center"/>
        </w:trPr>
        <w:tc>
          <w:tcPr>
            <w:tcW w:w="1656" w:type="dxa"/>
            <w:vAlign w:val="center"/>
          </w:tcPr>
          <w:p w14:paraId="12310399" w14:textId="77777777" w:rsidR="008B7B17" w:rsidRDefault="00A24FCD">
            <w:pPr>
              <w:spacing w:after="0" w:line="240" w:lineRule="auto"/>
            </w:pPr>
            <w:r>
              <w:rPr>
                <w:sz w:val="17"/>
              </w:rPr>
              <w:t>email</w:t>
            </w:r>
          </w:p>
        </w:tc>
        <w:tc>
          <w:tcPr>
            <w:tcW w:w="1728" w:type="dxa"/>
            <w:vAlign w:val="center"/>
          </w:tcPr>
          <w:p w14:paraId="7D63B176" w14:textId="77777777" w:rsidR="008B7B17" w:rsidRDefault="00A24FCD">
            <w:pPr>
              <w:spacing w:after="0" w:line="240" w:lineRule="auto"/>
            </w:pPr>
            <w:r>
              <w:rPr>
                <w:sz w:val="17"/>
              </w:rPr>
              <w:t>EMAIL</w:t>
            </w:r>
          </w:p>
        </w:tc>
        <w:tc>
          <w:tcPr>
            <w:tcW w:w="2088" w:type="dxa"/>
            <w:vAlign w:val="center"/>
          </w:tcPr>
          <w:p w14:paraId="749BF480" w14:textId="77777777" w:rsidR="008B7B17" w:rsidRDefault="00A24FCD">
            <w:pPr>
              <w:spacing w:after="0" w:line="240" w:lineRule="auto"/>
            </w:pPr>
            <w:r>
              <w:rPr>
                <w:sz w:val="17"/>
              </w:rPr>
              <w:t>Unique</w:t>
            </w:r>
          </w:p>
        </w:tc>
        <w:tc>
          <w:tcPr>
            <w:tcW w:w="3528" w:type="dxa"/>
            <w:vAlign w:val="center"/>
          </w:tcPr>
          <w:p w14:paraId="1DFFBD6D" w14:textId="77777777" w:rsidR="008B7B17" w:rsidRDefault="00A24FCD">
            <w:pPr>
              <w:spacing w:after="0" w:line="240" w:lineRule="auto"/>
            </w:pPr>
            <w:r>
              <w:rPr>
                <w:sz w:val="17"/>
              </w:rPr>
              <w:t>Email address associated with the account.</w:t>
            </w:r>
          </w:p>
        </w:tc>
      </w:tr>
      <w:tr w:rsidR="008B7B17" w14:paraId="207E9346" w14:textId="77777777">
        <w:trPr>
          <w:cantSplit/>
          <w:jc w:val="center"/>
        </w:trPr>
        <w:tc>
          <w:tcPr>
            <w:tcW w:w="1656" w:type="dxa"/>
            <w:vAlign w:val="center"/>
          </w:tcPr>
          <w:p w14:paraId="24714720" w14:textId="77777777" w:rsidR="008B7B17" w:rsidRDefault="00A24FCD">
            <w:pPr>
              <w:spacing w:after="0" w:line="240" w:lineRule="auto"/>
            </w:pPr>
            <w:r>
              <w:rPr>
                <w:sz w:val="17"/>
              </w:rPr>
              <w:t>password</w:t>
            </w:r>
          </w:p>
        </w:tc>
        <w:tc>
          <w:tcPr>
            <w:tcW w:w="1728" w:type="dxa"/>
            <w:vAlign w:val="center"/>
          </w:tcPr>
          <w:p w14:paraId="28C26993" w14:textId="77777777" w:rsidR="008B7B17" w:rsidRDefault="00A24FCD">
            <w:pPr>
              <w:spacing w:after="0" w:line="240" w:lineRule="auto"/>
            </w:pPr>
            <w:r>
              <w:rPr>
                <w:sz w:val="17"/>
              </w:rPr>
              <w:t>VARCHAR</w:t>
            </w:r>
          </w:p>
        </w:tc>
        <w:tc>
          <w:tcPr>
            <w:tcW w:w="2088" w:type="dxa"/>
            <w:vAlign w:val="center"/>
          </w:tcPr>
          <w:p w14:paraId="4558E2CD" w14:textId="77777777" w:rsidR="008B7B17" w:rsidRDefault="00A24FCD">
            <w:pPr>
              <w:spacing w:after="0" w:line="240" w:lineRule="auto"/>
            </w:pPr>
            <w:r>
              <w:rPr>
                <w:sz w:val="17"/>
              </w:rPr>
              <w:t>Not Null</w:t>
            </w:r>
          </w:p>
        </w:tc>
        <w:tc>
          <w:tcPr>
            <w:tcW w:w="3528" w:type="dxa"/>
            <w:vAlign w:val="center"/>
          </w:tcPr>
          <w:p w14:paraId="7E01A75D" w14:textId="77777777" w:rsidR="008B7B17" w:rsidRDefault="00A24FCD">
            <w:pPr>
              <w:spacing w:after="0" w:line="240" w:lineRule="auto"/>
            </w:pPr>
            <w:r>
              <w:rPr>
                <w:sz w:val="17"/>
              </w:rPr>
              <w:t>Django-managed hashed password value.</w:t>
            </w:r>
          </w:p>
        </w:tc>
      </w:tr>
      <w:tr w:rsidR="008B7B17" w14:paraId="603451DD" w14:textId="77777777">
        <w:trPr>
          <w:cantSplit/>
          <w:jc w:val="center"/>
        </w:trPr>
        <w:tc>
          <w:tcPr>
            <w:tcW w:w="1656" w:type="dxa"/>
            <w:vAlign w:val="center"/>
          </w:tcPr>
          <w:p w14:paraId="32E49AE7" w14:textId="77777777" w:rsidR="008B7B17" w:rsidRDefault="00A24FCD">
            <w:pPr>
              <w:spacing w:after="0" w:line="240" w:lineRule="auto"/>
            </w:pPr>
            <w:proofErr w:type="spellStart"/>
            <w:r>
              <w:rPr>
                <w:sz w:val="17"/>
              </w:rPr>
              <w:t>first_name</w:t>
            </w:r>
            <w:proofErr w:type="spellEnd"/>
          </w:p>
        </w:tc>
        <w:tc>
          <w:tcPr>
            <w:tcW w:w="1728" w:type="dxa"/>
            <w:vAlign w:val="center"/>
          </w:tcPr>
          <w:p w14:paraId="07176BC9" w14:textId="77777777" w:rsidR="008B7B17" w:rsidRDefault="00A24FCD">
            <w:pPr>
              <w:spacing w:after="0" w:line="240" w:lineRule="auto"/>
            </w:pPr>
            <w:r>
              <w:rPr>
                <w:sz w:val="17"/>
              </w:rPr>
              <w:t>VARCHAR</w:t>
            </w:r>
          </w:p>
        </w:tc>
        <w:tc>
          <w:tcPr>
            <w:tcW w:w="2088" w:type="dxa"/>
            <w:vAlign w:val="center"/>
          </w:tcPr>
          <w:p w14:paraId="288EA5A9" w14:textId="77777777" w:rsidR="008B7B17" w:rsidRDefault="00A24FCD">
            <w:pPr>
              <w:spacing w:after="0" w:line="240" w:lineRule="auto"/>
            </w:pPr>
            <w:r>
              <w:rPr>
                <w:sz w:val="17"/>
              </w:rPr>
              <w:t>Optional</w:t>
            </w:r>
          </w:p>
        </w:tc>
        <w:tc>
          <w:tcPr>
            <w:tcW w:w="3528" w:type="dxa"/>
            <w:vAlign w:val="center"/>
          </w:tcPr>
          <w:p w14:paraId="0375FB3F" w14:textId="77777777" w:rsidR="008B7B17" w:rsidRDefault="00A24FCD">
            <w:pPr>
              <w:spacing w:after="0" w:line="240" w:lineRule="auto"/>
            </w:pPr>
            <w:r>
              <w:rPr>
                <w:sz w:val="17"/>
              </w:rPr>
              <w:t>User first name.</w:t>
            </w:r>
          </w:p>
        </w:tc>
      </w:tr>
      <w:tr w:rsidR="008B7B17" w14:paraId="793E33F8" w14:textId="77777777">
        <w:trPr>
          <w:cantSplit/>
          <w:jc w:val="center"/>
        </w:trPr>
        <w:tc>
          <w:tcPr>
            <w:tcW w:w="1656" w:type="dxa"/>
            <w:vAlign w:val="center"/>
          </w:tcPr>
          <w:p w14:paraId="52356B0B" w14:textId="77777777" w:rsidR="008B7B17" w:rsidRDefault="00A24FCD">
            <w:pPr>
              <w:spacing w:after="0" w:line="240" w:lineRule="auto"/>
            </w:pPr>
            <w:proofErr w:type="spellStart"/>
            <w:r>
              <w:rPr>
                <w:sz w:val="17"/>
              </w:rPr>
              <w:t>last_name</w:t>
            </w:r>
            <w:proofErr w:type="spellEnd"/>
          </w:p>
        </w:tc>
        <w:tc>
          <w:tcPr>
            <w:tcW w:w="1728" w:type="dxa"/>
            <w:vAlign w:val="center"/>
          </w:tcPr>
          <w:p w14:paraId="66586414" w14:textId="77777777" w:rsidR="008B7B17" w:rsidRDefault="00A24FCD">
            <w:pPr>
              <w:spacing w:after="0" w:line="240" w:lineRule="auto"/>
            </w:pPr>
            <w:r>
              <w:rPr>
                <w:sz w:val="17"/>
              </w:rPr>
              <w:t>VARCHAR</w:t>
            </w:r>
          </w:p>
        </w:tc>
        <w:tc>
          <w:tcPr>
            <w:tcW w:w="2088" w:type="dxa"/>
            <w:vAlign w:val="center"/>
          </w:tcPr>
          <w:p w14:paraId="6804405C" w14:textId="77777777" w:rsidR="008B7B17" w:rsidRDefault="00A24FCD">
            <w:pPr>
              <w:spacing w:after="0" w:line="240" w:lineRule="auto"/>
            </w:pPr>
            <w:r>
              <w:rPr>
                <w:sz w:val="17"/>
              </w:rPr>
              <w:t>Optional</w:t>
            </w:r>
          </w:p>
        </w:tc>
        <w:tc>
          <w:tcPr>
            <w:tcW w:w="3528" w:type="dxa"/>
            <w:vAlign w:val="center"/>
          </w:tcPr>
          <w:p w14:paraId="0625F53F" w14:textId="77777777" w:rsidR="008B7B17" w:rsidRDefault="00A24FCD">
            <w:pPr>
              <w:spacing w:after="0" w:line="240" w:lineRule="auto"/>
            </w:pPr>
            <w:r>
              <w:rPr>
                <w:sz w:val="17"/>
              </w:rPr>
              <w:t>User last name.</w:t>
            </w:r>
          </w:p>
        </w:tc>
      </w:tr>
      <w:tr w:rsidR="008B7B17" w14:paraId="6ABC1F22" w14:textId="77777777">
        <w:trPr>
          <w:cantSplit/>
          <w:jc w:val="center"/>
        </w:trPr>
        <w:tc>
          <w:tcPr>
            <w:tcW w:w="1656" w:type="dxa"/>
            <w:vAlign w:val="center"/>
          </w:tcPr>
          <w:p w14:paraId="625CB93D" w14:textId="77777777" w:rsidR="008B7B17" w:rsidRDefault="00A24FCD">
            <w:pPr>
              <w:spacing w:after="0" w:line="240" w:lineRule="auto"/>
            </w:pPr>
            <w:proofErr w:type="spellStart"/>
            <w:r>
              <w:rPr>
                <w:sz w:val="17"/>
              </w:rPr>
              <w:t>date_joined</w:t>
            </w:r>
            <w:proofErr w:type="spellEnd"/>
          </w:p>
        </w:tc>
        <w:tc>
          <w:tcPr>
            <w:tcW w:w="1728" w:type="dxa"/>
            <w:vAlign w:val="center"/>
          </w:tcPr>
          <w:p w14:paraId="1A3B34A6" w14:textId="77777777" w:rsidR="008B7B17" w:rsidRDefault="00A24FCD">
            <w:pPr>
              <w:spacing w:after="0" w:line="240" w:lineRule="auto"/>
            </w:pPr>
            <w:r>
              <w:rPr>
                <w:sz w:val="17"/>
              </w:rPr>
              <w:t>DT</w:t>
            </w:r>
          </w:p>
        </w:tc>
        <w:tc>
          <w:tcPr>
            <w:tcW w:w="2088" w:type="dxa"/>
            <w:vAlign w:val="center"/>
          </w:tcPr>
          <w:p w14:paraId="6C5F95D3" w14:textId="77777777" w:rsidR="008B7B17" w:rsidRDefault="00A24FCD">
            <w:pPr>
              <w:spacing w:after="0" w:line="240" w:lineRule="auto"/>
            </w:pPr>
            <w:r>
              <w:rPr>
                <w:sz w:val="17"/>
              </w:rPr>
              <w:t>Not Null</w:t>
            </w:r>
          </w:p>
        </w:tc>
        <w:tc>
          <w:tcPr>
            <w:tcW w:w="3528" w:type="dxa"/>
            <w:vAlign w:val="center"/>
          </w:tcPr>
          <w:p w14:paraId="2A03B178" w14:textId="77777777" w:rsidR="008B7B17" w:rsidRDefault="00A24FCD">
            <w:pPr>
              <w:spacing w:after="0" w:line="240" w:lineRule="auto"/>
            </w:pPr>
            <w:r>
              <w:rPr>
                <w:sz w:val="17"/>
              </w:rPr>
              <w:t>Timestamp when the account was created.</w:t>
            </w:r>
          </w:p>
        </w:tc>
      </w:tr>
      <w:tr w:rsidR="008B7B17" w14:paraId="7BAFD9F4" w14:textId="77777777">
        <w:trPr>
          <w:cantSplit/>
          <w:jc w:val="center"/>
        </w:trPr>
        <w:tc>
          <w:tcPr>
            <w:tcW w:w="1656" w:type="dxa"/>
            <w:vAlign w:val="center"/>
          </w:tcPr>
          <w:p w14:paraId="4E0353B0" w14:textId="77777777" w:rsidR="008B7B17" w:rsidRDefault="00A24FCD">
            <w:pPr>
              <w:spacing w:after="0" w:line="240" w:lineRule="auto"/>
            </w:pPr>
            <w:proofErr w:type="spellStart"/>
            <w:r>
              <w:rPr>
                <w:sz w:val="17"/>
              </w:rPr>
              <w:t>is_active</w:t>
            </w:r>
            <w:proofErr w:type="spellEnd"/>
          </w:p>
        </w:tc>
        <w:tc>
          <w:tcPr>
            <w:tcW w:w="1728" w:type="dxa"/>
            <w:vAlign w:val="center"/>
          </w:tcPr>
          <w:p w14:paraId="70AE55D6" w14:textId="77777777" w:rsidR="008B7B17" w:rsidRDefault="00A24FCD">
            <w:pPr>
              <w:spacing w:after="0" w:line="240" w:lineRule="auto"/>
            </w:pPr>
            <w:r>
              <w:rPr>
                <w:sz w:val="17"/>
              </w:rPr>
              <w:t>BOOLEAN</w:t>
            </w:r>
          </w:p>
        </w:tc>
        <w:tc>
          <w:tcPr>
            <w:tcW w:w="2088" w:type="dxa"/>
            <w:vAlign w:val="center"/>
          </w:tcPr>
          <w:p w14:paraId="6B1FD6D8" w14:textId="77777777" w:rsidR="008B7B17" w:rsidRDefault="00A24FCD">
            <w:pPr>
              <w:spacing w:after="0" w:line="240" w:lineRule="auto"/>
            </w:pPr>
            <w:r>
              <w:rPr>
                <w:sz w:val="17"/>
              </w:rPr>
              <w:t>Default: True</w:t>
            </w:r>
          </w:p>
        </w:tc>
        <w:tc>
          <w:tcPr>
            <w:tcW w:w="3528" w:type="dxa"/>
            <w:vAlign w:val="center"/>
          </w:tcPr>
          <w:p w14:paraId="3F821015" w14:textId="77777777" w:rsidR="008B7B17" w:rsidRDefault="00A24FCD">
            <w:pPr>
              <w:spacing w:after="0" w:line="240" w:lineRule="auto"/>
            </w:pPr>
            <w:r>
              <w:rPr>
                <w:sz w:val="17"/>
              </w:rPr>
              <w:t>Account availability flag.</w:t>
            </w:r>
          </w:p>
        </w:tc>
      </w:tr>
      <w:tr w:rsidR="008B7B17" w14:paraId="15905E69" w14:textId="77777777">
        <w:trPr>
          <w:jc w:val="center"/>
        </w:trPr>
        <w:tc>
          <w:tcPr>
            <w:tcW w:w="2340" w:type="dxa"/>
          </w:tcPr>
          <w:p w14:paraId="24496E29" w14:textId="77777777" w:rsidR="008B7B17" w:rsidRDefault="00A24FCD">
            <w:pPr>
              <w:spacing w:after="0" w:line="240" w:lineRule="auto"/>
            </w:pPr>
            <w:r>
              <w:t>role</w:t>
            </w:r>
          </w:p>
        </w:tc>
        <w:tc>
          <w:tcPr>
            <w:tcW w:w="2340" w:type="dxa"/>
          </w:tcPr>
          <w:p w14:paraId="3013F2F0" w14:textId="77777777" w:rsidR="008B7B17" w:rsidRDefault="00A24FCD">
            <w:pPr>
              <w:spacing w:after="0" w:line="240" w:lineRule="auto"/>
            </w:pPr>
            <w:proofErr w:type="gramStart"/>
            <w:r>
              <w:t>VARCHAR(</w:t>
            </w:r>
            <w:proofErr w:type="gramEnd"/>
            <w:r>
              <w:t>20)</w:t>
            </w:r>
          </w:p>
        </w:tc>
        <w:tc>
          <w:tcPr>
            <w:tcW w:w="2340" w:type="dxa"/>
          </w:tcPr>
          <w:p w14:paraId="085BA514" w14:textId="77777777" w:rsidR="008B7B17" w:rsidRDefault="00A24FCD">
            <w:pPr>
              <w:spacing w:after="0" w:line="240" w:lineRule="auto"/>
            </w:pPr>
            <w:r>
              <w:t>Default: user</w:t>
            </w:r>
          </w:p>
        </w:tc>
        <w:tc>
          <w:tcPr>
            <w:tcW w:w="2340" w:type="dxa"/>
          </w:tcPr>
          <w:p w14:paraId="3ED8931C" w14:textId="77777777" w:rsidR="008B7B17" w:rsidRDefault="00A24FCD">
            <w:pPr>
              <w:spacing w:after="0" w:line="240" w:lineRule="auto"/>
            </w:pPr>
            <w:r>
              <w:t>Defines whether the account is a normal user or an administrator.</w:t>
            </w:r>
          </w:p>
        </w:tc>
      </w:tr>
    </w:tbl>
    <w:p w14:paraId="5E828F53" w14:textId="77777777" w:rsidR="008B7B17" w:rsidRDefault="008B7B17"/>
    <w:p w14:paraId="51C1514C" w14:textId="77777777" w:rsidR="008B7B17" w:rsidRDefault="00A24FCD">
      <w:pPr>
        <w:pStyle w:val="Heading3"/>
      </w:pPr>
      <w:bookmarkStart w:id="48" w:name="_Toc243528246"/>
      <w:r>
        <w:t>Profile Table:</w:t>
      </w:r>
      <w:bookmarkEnd w:id="48"/>
    </w:p>
    <w:tbl>
      <w:tblPr>
        <w:tblStyle w:val="TableGrid"/>
        <w:tblW w:w="0" w:type="auto"/>
        <w:jc w:val="center"/>
        <w:tblLook w:val="04A0" w:firstRow="1" w:lastRow="0" w:firstColumn="1" w:lastColumn="0" w:noHBand="0" w:noVBand="1"/>
      </w:tblPr>
      <w:tblGrid>
        <w:gridCol w:w="1656"/>
        <w:gridCol w:w="1728"/>
        <w:gridCol w:w="2088"/>
        <w:gridCol w:w="3528"/>
      </w:tblGrid>
      <w:tr w:rsidR="008B7B17" w14:paraId="0F18AEF9" w14:textId="77777777">
        <w:trPr>
          <w:cantSplit/>
          <w:tblHeader/>
          <w:jc w:val="center"/>
        </w:trPr>
        <w:tc>
          <w:tcPr>
            <w:tcW w:w="1656" w:type="dxa"/>
            <w:shd w:val="clear" w:color="auto" w:fill="D9E8F5"/>
            <w:vAlign w:val="center"/>
          </w:tcPr>
          <w:p w14:paraId="0058AAE7" w14:textId="77777777" w:rsidR="008B7B17" w:rsidRDefault="00A24FCD">
            <w:pPr>
              <w:spacing w:after="0" w:line="240" w:lineRule="auto"/>
            </w:pPr>
            <w:r>
              <w:rPr>
                <w:b/>
                <w:sz w:val="17"/>
              </w:rPr>
              <w:t>Field Name</w:t>
            </w:r>
          </w:p>
        </w:tc>
        <w:tc>
          <w:tcPr>
            <w:tcW w:w="1728" w:type="dxa"/>
            <w:shd w:val="clear" w:color="auto" w:fill="D9E8F5"/>
            <w:vAlign w:val="center"/>
          </w:tcPr>
          <w:p w14:paraId="64A10EAC" w14:textId="77777777" w:rsidR="008B7B17" w:rsidRDefault="00A24FCD">
            <w:pPr>
              <w:spacing w:after="0" w:line="240" w:lineRule="auto"/>
            </w:pPr>
            <w:r>
              <w:rPr>
                <w:b/>
                <w:sz w:val="17"/>
              </w:rPr>
              <w:t>Data Type</w:t>
            </w:r>
          </w:p>
        </w:tc>
        <w:tc>
          <w:tcPr>
            <w:tcW w:w="2088" w:type="dxa"/>
            <w:shd w:val="clear" w:color="auto" w:fill="D9E8F5"/>
            <w:vAlign w:val="center"/>
          </w:tcPr>
          <w:p w14:paraId="11BCC384" w14:textId="77777777" w:rsidR="008B7B17" w:rsidRDefault="00A24FCD">
            <w:pPr>
              <w:spacing w:after="0" w:line="240" w:lineRule="auto"/>
            </w:pPr>
            <w:r>
              <w:rPr>
                <w:b/>
                <w:sz w:val="17"/>
              </w:rPr>
              <w:t>Constraints</w:t>
            </w:r>
          </w:p>
        </w:tc>
        <w:tc>
          <w:tcPr>
            <w:tcW w:w="3528" w:type="dxa"/>
            <w:shd w:val="clear" w:color="auto" w:fill="D9E8F5"/>
            <w:vAlign w:val="center"/>
          </w:tcPr>
          <w:p w14:paraId="11A55774" w14:textId="77777777" w:rsidR="008B7B17" w:rsidRDefault="00A24FCD">
            <w:pPr>
              <w:spacing w:after="0" w:line="240" w:lineRule="auto"/>
            </w:pPr>
            <w:r>
              <w:rPr>
                <w:b/>
                <w:sz w:val="17"/>
              </w:rPr>
              <w:t>Description</w:t>
            </w:r>
          </w:p>
        </w:tc>
      </w:tr>
      <w:tr w:rsidR="008B7B17" w14:paraId="6985BF56" w14:textId="77777777">
        <w:trPr>
          <w:cantSplit/>
          <w:jc w:val="center"/>
        </w:trPr>
        <w:tc>
          <w:tcPr>
            <w:tcW w:w="1656" w:type="dxa"/>
            <w:vAlign w:val="center"/>
          </w:tcPr>
          <w:p w14:paraId="40FD31EA" w14:textId="77777777" w:rsidR="008B7B17" w:rsidRDefault="00A24FCD">
            <w:pPr>
              <w:spacing w:after="0" w:line="240" w:lineRule="auto"/>
            </w:pPr>
            <w:r>
              <w:rPr>
                <w:sz w:val="17"/>
              </w:rPr>
              <w:t>id</w:t>
            </w:r>
          </w:p>
        </w:tc>
        <w:tc>
          <w:tcPr>
            <w:tcW w:w="1728" w:type="dxa"/>
            <w:vAlign w:val="center"/>
          </w:tcPr>
          <w:p w14:paraId="4C70C555" w14:textId="77777777" w:rsidR="008B7B17" w:rsidRDefault="00A24FCD">
            <w:pPr>
              <w:spacing w:after="0" w:line="240" w:lineRule="auto"/>
            </w:pPr>
            <w:r>
              <w:rPr>
                <w:sz w:val="17"/>
              </w:rPr>
              <w:t>BIGINT</w:t>
            </w:r>
          </w:p>
        </w:tc>
        <w:tc>
          <w:tcPr>
            <w:tcW w:w="2088" w:type="dxa"/>
            <w:vAlign w:val="center"/>
          </w:tcPr>
          <w:p w14:paraId="1D4F3A3A" w14:textId="77777777" w:rsidR="008B7B17" w:rsidRDefault="00A24FCD">
            <w:pPr>
              <w:spacing w:after="0" w:line="240" w:lineRule="auto"/>
            </w:pPr>
            <w:r>
              <w:rPr>
                <w:sz w:val="17"/>
              </w:rPr>
              <w:t>PK</w:t>
            </w:r>
          </w:p>
        </w:tc>
        <w:tc>
          <w:tcPr>
            <w:tcW w:w="3528" w:type="dxa"/>
            <w:vAlign w:val="center"/>
          </w:tcPr>
          <w:p w14:paraId="03798F93" w14:textId="77777777" w:rsidR="008B7B17" w:rsidRDefault="00A24FCD">
            <w:pPr>
              <w:spacing w:after="0" w:line="240" w:lineRule="auto"/>
            </w:pPr>
            <w:r>
              <w:rPr>
                <w:sz w:val="17"/>
              </w:rPr>
              <w:t>Unique profile identifier.</w:t>
            </w:r>
          </w:p>
        </w:tc>
      </w:tr>
      <w:tr w:rsidR="008B7B17" w14:paraId="6ED00F81" w14:textId="77777777">
        <w:trPr>
          <w:cantSplit/>
          <w:jc w:val="center"/>
        </w:trPr>
        <w:tc>
          <w:tcPr>
            <w:tcW w:w="1656" w:type="dxa"/>
            <w:vAlign w:val="center"/>
          </w:tcPr>
          <w:p w14:paraId="4B0A2447" w14:textId="77777777" w:rsidR="008B7B17" w:rsidRDefault="00A24FCD">
            <w:pPr>
              <w:spacing w:after="0" w:line="240" w:lineRule="auto"/>
            </w:pPr>
            <w:proofErr w:type="spellStart"/>
            <w:r>
              <w:rPr>
                <w:sz w:val="17"/>
              </w:rPr>
              <w:t>user_id</w:t>
            </w:r>
            <w:proofErr w:type="spellEnd"/>
          </w:p>
        </w:tc>
        <w:tc>
          <w:tcPr>
            <w:tcW w:w="1728" w:type="dxa"/>
            <w:vAlign w:val="center"/>
          </w:tcPr>
          <w:p w14:paraId="5F1E900F" w14:textId="77777777" w:rsidR="008B7B17" w:rsidRDefault="00A24FCD">
            <w:pPr>
              <w:spacing w:after="0" w:line="240" w:lineRule="auto"/>
            </w:pPr>
            <w:r>
              <w:rPr>
                <w:sz w:val="17"/>
              </w:rPr>
              <w:t>FK</w:t>
            </w:r>
          </w:p>
        </w:tc>
        <w:tc>
          <w:tcPr>
            <w:tcW w:w="2088" w:type="dxa"/>
            <w:vAlign w:val="center"/>
          </w:tcPr>
          <w:p w14:paraId="3289683E" w14:textId="77777777" w:rsidR="008B7B17" w:rsidRDefault="00A24FCD">
            <w:pPr>
              <w:spacing w:after="0" w:line="240" w:lineRule="auto"/>
            </w:pPr>
            <w:r>
              <w:rPr>
                <w:sz w:val="17"/>
              </w:rPr>
              <w:t>User(id), Unique</w:t>
            </w:r>
          </w:p>
        </w:tc>
        <w:tc>
          <w:tcPr>
            <w:tcW w:w="3528" w:type="dxa"/>
            <w:vAlign w:val="center"/>
          </w:tcPr>
          <w:p w14:paraId="5C70CF5D" w14:textId="77777777" w:rsidR="008B7B17" w:rsidRDefault="00A24FCD">
            <w:pPr>
              <w:spacing w:after="0" w:line="240" w:lineRule="auto"/>
            </w:pPr>
            <w:r>
              <w:rPr>
                <w:sz w:val="17"/>
              </w:rPr>
              <w:t>Links one profile to one user.</w:t>
            </w:r>
          </w:p>
        </w:tc>
      </w:tr>
      <w:tr w:rsidR="008B7B17" w14:paraId="5170D208" w14:textId="77777777">
        <w:trPr>
          <w:cantSplit/>
          <w:jc w:val="center"/>
        </w:trPr>
        <w:tc>
          <w:tcPr>
            <w:tcW w:w="1656" w:type="dxa"/>
            <w:vAlign w:val="center"/>
          </w:tcPr>
          <w:p w14:paraId="3EEFB735" w14:textId="77777777" w:rsidR="008B7B17" w:rsidRDefault="00A24FCD">
            <w:pPr>
              <w:spacing w:after="0" w:line="240" w:lineRule="auto"/>
            </w:pPr>
            <w:r>
              <w:rPr>
                <w:sz w:val="17"/>
              </w:rPr>
              <w:t>bio</w:t>
            </w:r>
          </w:p>
        </w:tc>
        <w:tc>
          <w:tcPr>
            <w:tcW w:w="1728" w:type="dxa"/>
            <w:vAlign w:val="center"/>
          </w:tcPr>
          <w:p w14:paraId="0D544319" w14:textId="77777777" w:rsidR="008B7B17" w:rsidRDefault="00A24FCD">
            <w:pPr>
              <w:spacing w:after="0" w:line="240" w:lineRule="auto"/>
            </w:pPr>
            <w:r>
              <w:rPr>
                <w:sz w:val="17"/>
              </w:rPr>
              <w:t>TEXT</w:t>
            </w:r>
          </w:p>
        </w:tc>
        <w:tc>
          <w:tcPr>
            <w:tcW w:w="2088" w:type="dxa"/>
            <w:vAlign w:val="center"/>
          </w:tcPr>
          <w:p w14:paraId="749EDD90" w14:textId="77777777" w:rsidR="008B7B17" w:rsidRDefault="00A24FCD">
            <w:pPr>
              <w:spacing w:after="0" w:line="240" w:lineRule="auto"/>
            </w:pPr>
            <w:r>
              <w:rPr>
                <w:sz w:val="17"/>
              </w:rPr>
              <w:t>Nullable</w:t>
            </w:r>
          </w:p>
        </w:tc>
        <w:tc>
          <w:tcPr>
            <w:tcW w:w="3528" w:type="dxa"/>
            <w:vAlign w:val="center"/>
          </w:tcPr>
          <w:p w14:paraId="0DA6C218" w14:textId="77777777" w:rsidR="008B7B17" w:rsidRDefault="00A24FCD">
            <w:pPr>
              <w:spacing w:after="0" w:line="240" w:lineRule="auto"/>
            </w:pPr>
            <w:r>
              <w:rPr>
                <w:sz w:val="17"/>
              </w:rPr>
              <w:t>Short user biography.</w:t>
            </w:r>
          </w:p>
        </w:tc>
      </w:tr>
      <w:tr w:rsidR="008B7B17" w14:paraId="19B2BE46" w14:textId="77777777">
        <w:trPr>
          <w:cantSplit/>
          <w:jc w:val="center"/>
        </w:trPr>
        <w:tc>
          <w:tcPr>
            <w:tcW w:w="1656" w:type="dxa"/>
            <w:vAlign w:val="center"/>
          </w:tcPr>
          <w:p w14:paraId="70366966" w14:textId="77777777" w:rsidR="008B7B17" w:rsidRDefault="00A24FCD">
            <w:pPr>
              <w:spacing w:after="0" w:line="240" w:lineRule="auto"/>
            </w:pPr>
            <w:proofErr w:type="spellStart"/>
            <w:r>
              <w:rPr>
                <w:sz w:val="17"/>
              </w:rPr>
              <w:t>updated_at</w:t>
            </w:r>
            <w:proofErr w:type="spellEnd"/>
          </w:p>
        </w:tc>
        <w:tc>
          <w:tcPr>
            <w:tcW w:w="1728" w:type="dxa"/>
            <w:vAlign w:val="center"/>
          </w:tcPr>
          <w:p w14:paraId="72766EDB" w14:textId="77777777" w:rsidR="008B7B17" w:rsidRDefault="00A24FCD">
            <w:pPr>
              <w:spacing w:after="0" w:line="240" w:lineRule="auto"/>
            </w:pPr>
            <w:r>
              <w:rPr>
                <w:sz w:val="17"/>
              </w:rPr>
              <w:t>DT</w:t>
            </w:r>
          </w:p>
        </w:tc>
        <w:tc>
          <w:tcPr>
            <w:tcW w:w="2088" w:type="dxa"/>
            <w:vAlign w:val="center"/>
          </w:tcPr>
          <w:p w14:paraId="4487AAB0" w14:textId="77777777" w:rsidR="008B7B17" w:rsidRDefault="00A24FCD">
            <w:pPr>
              <w:spacing w:after="0" w:line="240" w:lineRule="auto"/>
            </w:pPr>
            <w:r>
              <w:rPr>
                <w:sz w:val="17"/>
              </w:rPr>
              <w:t>Not Null</w:t>
            </w:r>
          </w:p>
        </w:tc>
        <w:tc>
          <w:tcPr>
            <w:tcW w:w="3528" w:type="dxa"/>
            <w:vAlign w:val="center"/>
          </w:tcPr>
          <w:p w14:paraId="23AC07C4" w14:textId="77777777" w:rsidR="008B7B17" w:rsidRDefault="00A24FCD">
            <w:pPr>
              <w:spacing w:after="0" w:line="240" w:lineRule="auto"/>
            </w:pPr>
            <w:r>
              <w:rPr>
                <w:sz w:val="17"/>
              </w:rPr>
              <w:t>Last profile update time.</w:t>
            </w:r>
          </w:p>
        </w:tc>
      </w:tr>
    </w:tbl>
    <w:p w14:paraId="793A559F" w14:textId="77777777" w:rsidR="008B7B17" w:rsidRDefault="008B7B17"/>
    <w:p w14:paraId="4DF3BEEE" w14:textId="77777777" w:rsidR="008B7B17" w:rsidRDefault="00A24FCD">
      <w:pPr>
        <w:pStyle w:val="Heading3"/>
      </w:pPr>
      <w:bookmarkStart w:id="49" w:name="_Toc243528247"/>
      <w:proofErr w:type="spellStart"/>
      <w:r>
        <w:t>ProfileMedia</w:t>
      </w:r>
      <w:proofErr w:type="spellEnd"/>
      <w:r>
        <w:t xml:space="preserve"> Table:</w:t>
      </w:r>
      <w:bookmarkEnd w:id="49"/>
    </w:p>
    <w:tbl>
      <w:tblPr>
        <w:tblStyle w:val="TableGrid"/>
        <w:tblW w:w="0" w:type="auto"/>
        <w:jc w:val="center"/>
        <w:tblLook w:val="04A0" w:firstRow="1" w:lastRow="0" w:firstColumn="1" w:lastColumn="0" w:noHBand="0" w:noVBand="1"/>
      </w:tblPr>
      <w:tblGrid>
        <w:gridCol w:w="1656"/>
        <w:gridCol w:w="1728"/>
        <w:gridCol w:w="2088"/>
        <w:gridCol w:w="3528"/>
      </w:tblGrid>
      <w:tr w:rsidR="008B7B17" w14:paraId="54E2A43A" w14:textId="77777777">
        <w:trPr>
          <w:cantSplit/>
          <w:tblHeader/>
          <w:jc w:val="center"/>
        </w:trPr>
        <w:tc>
          <w:tcPr>
            <w:tcW w:w="1656" w:type="dxa"/>
            <w:shd w:val="clear" w:color="auto" w:fill="D9E8F5"/>
            <w:vAlign w:val="center"/>
          </w:tcPr>
          <w:p w14:paraId="1AF08834" w14:textId="77777777" w:rsidR="008B7B17" w:rsidRDefault="00A24FCD">
            <w:pPr>
              <w:spacing w:after="0" w:line="240" w:lineRule="auto"/>
            </w:pPr>
            <w:r>
              <w:rPr>
                <w:b/>
                <w:sz w:val="17"/>
              </w:rPr>
              <w:t>Field Name</w:t>
            </w:r>
          </w:p>
        </w:tc>
        <w:tc>
          <w:tcPr>
            <w:tcW w:w="1728" w:type="dxa"/>
            <w:shd w:val="clear" w:color="auto" w:fill="D9E8F5"/>
            <w:vAlign w:val="center"/>
          </w:tcPr>
          <w:p w14:paraId="18A60145" w14:textId="77777777" w:rsidR="008B7B17" w:rsidRDefault="00A24FCD">
            <w:pPr>
              <w:spacing w:after="0" w:line="240" w:lineRule="auto"/>
            </w:pPr>
            <w:r>
              <w:rPr>
                <w:b/>
                <w:sz w:val="17"/>
              </w:rPr>
              <w:t>Data Type</w:t>
            </w:r>
          </w:p>
        </w:tc>
        <w:tc>
          <w:tcPr>
            <w:tcW w:w="2088" w:type="dxa"/>
            <w:shd w:val="clear" w:color="auto" w:fill="D9E8F5"/>
            <w:vAlign w:val="center"/>
          </w:tcPr>
          <w:p w14:paraId="338B6765" w14:textId="77777777" w:rsidR="008B7B17" w:rsidRDefault="00A24FCD">
            <w:pPr>
              <w:spacing w:after="0" w:line="240" w:lineRule="auto"/>
            </w:pPr>
            <w:r>
              <w:rPr>
                <w:b/>
                <w:sz w:val="17"/>
              </w:rPr>
              <w:t>Constraints</w:t>
            </w:r>
          </w:p>
        </w:tc>
        <w:tc>
          <w:tcPr>
            <w:tcW w:w="3528" w:type="dxa"/>
            <w:shd w:val="clear" w:color="auto" w:fill="D9E8F5"/>
            <w:vAlign w:val="center"/>
          </w:tcPr>
          <w:p w14:paraId="060A516E" w14:textId="77777777" w:rsidR="008B7B17" w:rsidRDefault="00A24FCD">
            <w:pPr>
              <w:spacing w:after="0" w:line="240" w:lineRule="auto"/>
            </w:pPr>
            <w:r>
              <w:rPr>
                <w:b/>
                <w:sz w:val="17"/>
              </w:rPr>
              <w:t>Description</w:t>
            </w:r>
          </w:p>
        </w:tc>
      </w:tr>
      <w:tr w:rsidR="008B7B17" w14:paraId="0BB436F7" w14:textId="77777777">
        <w:trPr>
          <w:cantSplit/>
          <w:jc w:val="center"/>
        </w:trPr>
        <w:tc>
          <w:tcPr>
            <w:tcW w:w="1656" w:type="dxa"/>
            <w:vAlign w:val="center"/>
          </w:tcPr>
          <w:p w14:paraId="15C338EA" w14:textId="77777777" w:rsidR="008B7B17" w:rsidRDefault="00A24FCD">
            <w:pPr>
              <w:spacing w:after="0" w:line="240" w:lineRule="auto"/>
            </w:pPr>
            <w:r>
              <w:rPr>
                <w:sz w:val="17"/>
              </w:rPr>
              <w:t>id</w:t>
            </w:r>
          </w:p>
        </w:tc>
        <w:tc>
          <w:tcPr>
            <w:tcW w:w="1728" w:type="dxa"/>
            <w:vAlign w:val="center"/>
          </w:tcPr>
          <w:p w14:paraId="7D6B1570" w14:textId="77777777" w:rsidR="008B7B17" w:rsidRDefault="00A24FCD">
            <w:pPr>
              <w:spacing w:after="0" w:line="240" w:lineRule="auto"/>
            </w:pPr>
            <w:r>
              <w:rPr>
                <w:sz w:val="17"/>
              </w:rPr>
              <w:t>BIGINT</w:t>
            </w:r>
          </w:p>
        </w:tc>
        <w:tc>
          <w:tcPr>
            <w:tcW w:w="2088" w:type="dxa"/>
            <w:vAlign w:val="center"/>
          </w:tcPr>
          <w:p w14:paraId="10225EE1" w14:textId="77777777" w:rsidR="008B7B17" w:rsidRDefault="00A24FCD">
            <w:pPr>
              <w:spacing w:after="0" w:line="240" w:lineRule="auto"/>
            </w:pPr>
            <w:r>
              <w:rPr>
                <w:sz w:val="17"/>
              </w:rPr>
              <w:t>PK</w:t>
            </w:r>
          </w:p>
        </w:tc>
        <w:tc>
          <w:tcPr>
            <w:tcW w:w="3528" w:type="dxa"/>
            <w:vAlign w:val="center"/>
          </w:tcPr>
          <w:p w14:paraId="119E9484" w14:textId="77777777" w:rsidR="008B7B17" w:rsidRDefault="00A24FCD">
            <w:pPr>
              <w:spacing w:after="0" w:line="240" w:lineRule="auto"/>
            </w:pPr>
            <w:r>
              <w:rPr>
                <w:sz w:val="17"/>
              </w:rPr>
              <w:t xml:space="preserve">Unique profile media </w:t>
            </w:r>
            <w:r>
              <w:rPr>
                <w:sz w:val="17"/>
              </w:rPr>
              <w:t>identifier.</w:t>
            </w:r>
          </w:p>
        </w:tc>
      </w:tr>
      <w:tr w:rsidR="008B7B17" w14:paraId="276FED6A" w14:textId="77777777">
        <w:trPr>
          <w:cantSplit/>
          <w:jc w:val="center"/>
        </w:trPr>
        <w:tc>
          <w:tcPr>
            <w:tcW w:w="1656" w:type="dxa"/>
            <w:vAlign w:val="center"/>
          </w:tcPr>
          <w:p w14:paraId="1BAD5F40" w14:textId="77777777" w:rsidR="008B7B17" w:rsidRDefault="00A24FCD">
            <w:pPr>
              <w:spacing w:after="0" w:line="240" w:lineRule="auto"/>
            </w:pPr>
            <w:proofErr w:type="spellStart"/>
            <w:r>
              <w:rPr>
                <w:sz w:val="17"/>
              </w:rPr>
              <w:t>profile_id</w:t>
            </w:r>
            <w:proofErr w:type="spellEnd"/>
          </w:p>
        </w:tc>
        <w:tc>
          <w:tcPr>
            <w:tcW w:w="1728" w:type="dxa"/>
            <w:vAlign w:val="center"/>
          </w:tcPr>
          <w:p w14:paraId="652BD298" w14:textId="77777777" w:rsidR="008B7B17" w:rsidRDefault="00A24FCD">
            <w:pPr>
              <w:spacing w:after="0" w:line="240" w:lineRule="auto"/>
            </w:pPr>
            <w:r>
              <w:rPr>
                <w:sz w:val="17"/>
              </w:rPr>
              <w:t>FK</w:t>
            </w:r>
          </w:p>
        </w:tc>
        <w:tc>
          <w:tcPr>
            <w:tcW w:w="2088" w:type="dxa"/>
            <w:vAlign w:val="center"/>
          </w:tcPr>
          <w:p w14:paraId="5D3B01D6" w14:textId="77777777" w:rsidR="008B7B17" w:rsidRDefault="00A24FCD">
            <w:pPr>
              <w:spacing w:after="0" w:line="240" w:lineRule="auto"/>
            </w:pPr>
            <w:r>
              <w:rPr>
                <w:sz w:val="17"/>
              </w:rPr>
              <w:t>Profile(id)</w:t>
            </w:r>
          </w:p>
        </w:tc>
        <w:tc>
          <w:tcPr>
            <w:tcW w:w="3528" w:type="dxa"/>
            <w:vAlign w:val="center"/>
          </w:tcPr>
          <w:p w14:paraId="3BC248CE" w14:textId="77777777" w:rsidR="008B7B17" w:rsidRDefault="00A24FCD">
            <w:pPr>
              <w:spacing w:after="0" w:line="240" w:lineRule="auto"/>
            </w:pPr>
            <w:r>
              <w:rPr>
                <w:sz w:val="17"/>
              </w:rPr>
              <w:t>Profile that owns the media item.</w:t>
            </w:r>
          </w:p>
        </w:tc>
      </w:tr>
      <w:tr w:rsidR="008B7B17" w14:paraId="3F6C6F56" w14:textId="77777777">
        <w:trPr>
          <w:cantSplit/>
          <w:jc w:val="center"/>
        </w:trPr>
        <w:tc>
          <w:tcPr>
            <w:tcW w:w="1656" w:type="dxa"/>
            <w:vAlign w:val="center"/>
          </w:tcPr>
          <w:p w14:paraId="0BF3C88A" w14:textId="77777777" w:rsidR="008B7B17" w:rsidRDefault="00A24FCD">
            <w:pPr>
              <w:spacing w:after="0" w:line="240" w:lineRule="auto"/>
            </w:pPr>
            <w:proofErr w:type="spellStart"/>
            <w:r>
              <w:rPr>
                <w:sz w:val="17"/>
              </w:rPr>
              <w:t>media_type</w:t>
            </w:r>
            <w:proofErr w:type="spellEnd"/>
          </w:p>
        </w:tc>
        <w:tc>
          <w:tcPr>
            <w:tcW w:w="1728" w:type="dxa"/>
            <w:vAlign w:val="center"/>
          </w:tcPr>
          <w:p w14:paraId="2260FF1F" w14:textId="77777777" w:rsidR="008B7B17" w:rsidRDefault="00A24FCD">
            <w:pPr>
              <w:spacing w:after="0" w:line="240" w:lineRule="auto"/>
            </w:pPr>
            <w:r>
              <w:rPr>
                <w:sz w:val="17"/>
              </w:rPr>
              <w:t>VARCHAR</w:t>
            </w:r>
          </w:p>
        </w:tc>
        <w:tc>
          <w:tcPr>
            <w:tcW w:w="2088" w:type="dxa"/>
            <w:vAlign w:val="center"/>
          </w:tcPr>
          <w:p w14:paraId="7E280972" w14:textId="77777777" w:rsidR="008B7B17" w:rsidRDefault="00A24FCD">
            <w:pPr>
              <w:spacing w:after="0" w:line="240" w:lineRule="auto"/>
            </w:pPr>
            <w:r>
              <w:rPr>
                <w:sz w:val="17"/>
              </w:rPr>
              <w:t>Not Null</w:t>
            </w:r>
          </w:p>
        </w:tc>
        <w:tc>
          <w:tcPr>
            <w:tcW w:w="3528" w:type="dxa"/>
            <w:vAlign w:val="center"/>
          </w:tcPr>
          <w:p w14:paraId="60FF5BAA" w14:textId="77777777" w:rsidR="008B7B17" w:rsidRDefault="00A24FCD">
            <w:pPr>
              <w:spacing w:after="0" w:line="240" w:lineRule="auto"/>
            </w:pPr>
            <w:proofErr w:type="spellStart"/>
            <w:r>
              <w:rPr>
                <w:sz w:val="17"/>
              </w:rPr>
              <w:t>profile_picture</w:t>
            </w:r>
            <w:proofErr w:type="spellEnd"/>
            <w:r>
              <w:rPr>
                <w:sz w:val="17"/>
              </w:rPr>
              <w:t>, cover, or gallery.</w:t>
            </w:r>
          </w:p>
        </w:tc>
      </w:tr>
      <w:tr w:rsidR="008B7B17" w14:paraId="1E07C67D" w14:textId="77777777">
        <w:trPr>
          <w:cantSplit/>
          <w:jc w:val="center"/>
        </w:trPr>
        <w:tc>
          <w:tcPr>
            <w:tcW w:w="1656" w:type="dxa"/>
            <w:vAlign w:val="center"/>
          </w:tcPr>
          <w:p w14:paraId="3DF80345" w14:textId="77777777" w:rsidR="008B7B17" w:rsidRDefault="00A24FCD">
            <w:pPr>
              <w:spacing w:after="0" w:line="240" w:lineRule="auto"/>
            </w:pPr>
            <w:r>
              <w:rPr>
                <w:sz w:val="17"/>
              </w:rPr>
              <w:t>file</w:t>
            </w:r>
          </w:p>
        </w:tc>
        <w:tc>
          <w:tcPr>
            <w:tcW w:w="1728" w:type="dxa"/>
            <w:vAlign w:val="center"/>
          </w:tcPr>
          <w:p w14:paraId="6EA23D6A" w14:textId="77777777" w:rsidR="008B7B17" w:rsidRDefault="00A24FCD">
            <w:pPr>
              <w:spacing w:after="0" w:line="240" w:lineRule="auto"/>
            </w:pPr>
            <w:r>
              <w:rPr>
                <w:sz w:val="17"/>
              </w:rPr>
              <w:t>FILE/URL</w:t>
            </w:r>
          </w:p>
        </w:tc>
        <w:tc>
          <w:tcPr>
            <w:tcW w:w="2088" w:type="dxa"/>
            <w:vAlign w:val="center"/>
          </w:tcPr>
          <w:p w14:paraId="611AF30F" w14:textId="77777777" w:rsidR="008B7B17" w:rsidRDefault="00A24FCD">
            <w:pPr>
              <w:spacing w:after="0" w:line="240" w:lineRule="auto"/>
            </w:pPr>
            <w:r>
              <w:rPr>
                <w:sz w:val="17"/>
              </w:rPr>
              <w:t>Not Null</w:t>
            </w:r>
          </w:p>
        </w:tc>
        <w:tc>
          <w:tcPr>
            <w:tcW w:w="3528" w:type="dxa"/>
            <w:vAlign w:val="center"/>
          </w:tcPr>
          <w:p w14:paraId="61EB617C" w14:textId="77777777" w:rsidR="008B7B17" w:rsidRDefault="00A24FCD">
            <w:pPr>
              <w:spacing w:after="0" w:line="240" w:lineRule="auto"/>
            </w:pPr>
            <w:r>
              <w:rPr>
                <w:sz w:val="17"/>
              </w:rPr>
              <w:t>Stored media file or storage path.</w:t>
            </w:r>
          </w:p>
        </w:tc>
      </w:tr>
      <w:tr w:rsidR="008B7B17" w14:paraId="29C991F2" w14:textId="77777777">
        <w:trPr>
          <w:cantSplit/>
          <w:jc w:val="center"/>
        </w:trPr>
        <w:tc>
          <w:tcPr>
            <w:tcW w:w="1656" w:type="dxa"/>
            <w:vAlign w:val="center"/>
          </w:tcPr>
          <w:p w14:paraId="2B56673A" w14:textId="77777777" w:rsidR="008B7B17" w:rsidRDefault="00A24FCD">
            <w:pPr>
              <w:spacing w:after="0" w:line="240" w:lineRule="auto"/>
            </w:pPr>
            <w:proofErr w:type="spellStart"/>
            <w:r>
              <w:rPr>
                <w:sz w:val="17"/>
              </w:rPr>
              <w:t>created_at</w:t>
            </w:r>
            <w:proofErr w:type="spellEnd"/>
          </w:p>
        </w:tc>
        <w:tc>
          <w:tcPr>
            <w:tcW w:w="1728" w:type="dxa"/>
            <w:vAlign w:val="center"/>
          </w:tcPr>
          <w:p w14:paraId="2CC2F04B" w14:textId="77777777" w:rsidR="008B7B17" w:rsidRDefault="00A24FCD">
            <w:pPr>
              <w:spacing w:after="0" w:line="240" w:lineRule="auto"/>
            </w:pPr>
            <w:r>
              <w:rPr>
                <w:sz w:val="17"/>
              </w:rPr>
              <w:t>DT</w:t>
            </w:r>
          </w:p>
        </w:tc>
        <w:tc>
          <w:tcPr>
            <w:tcW w:w="2088" w:type="dxa"/>
            <w:vAlign w:val="center"/>
          </w:tcPr>
          <w:p w14:paraId="4D892704" w14:textId="77777777" w:rsidR="008B7B17" w:rsidRDefault="00A24FCD">
            <w:pPr>
              <w:spacing w:after="0" w:line="240" w:lineRule="auto"/>
            </w:pPr>
            <w:r>
              <w:rPr>
                <w:sz w:val="17"/>
              </w:rPr>
              <w:t>Not Null</w:t>
            </w:r>
          </w:p>
        </w:tc>
        <w:tc>
          <w:tcPr>
            <w:tcW w:w="3528" w:type="dxa"/>
            <w:vAlign w:val="center"/>
          </w:tcPr>
          <w:p w14:paraId="21AAA005" w14:textId="77777777" w:rsidR="008B7B17" w:rsidRDefault="00A24FCD">
            <w:pPr>
              <w:spacing w:after="0" w:line="240" w:lineRule="auto"/>
            </w:pPr>
            <w:r>
              <w:rPr>
                <w:sz w:val="17"/>
              </w:rPr>
              <w:t>Upload timestamp.</w:t>
            </w:r>
          </w:p>
        </w:tc>
      </w:tr>
    </w:tbl>
    <w:p w14:paraId="34F0B83F" w14:textId="77777777" w:rsidR="008B7B17" w:rsidRDefault="008B7B17"/>
    <w:p w14:paraId="11D91FBB" w14:textId="77777777" w:rsidR="008B7B17" w:rsidRDefault="00A24FCD">
      <w:pPr>
        <w:pStyle w:val="Heading3"/>
      </w:pPr>
      <w:bookmarkStart w:id="50" w:name="_Toc243528248"/>
      <w:r>
        <w:t xml:space="preserve">Post </w:t>
      </w:r>
      <w:r>
        <w:t>Table:</w:t>
      </w:r>
      <w:bookmarkEnd w:id="50"/>
    </w:p>
    <w:tbl>
      <w:tblPr>
        <w:tblStyle w:val="TableGrid"/>
        <w:tblW w:w="0" w:type="auto"/>
        <w:jc w:val="center"/>
        <w:tblLook w:val="04A0" w:firstRow="1" w:lastRow="0" w:firstColumn="1" w:lastColumn="0" w:noHBand="0" w:noVBand="1"/>
      </w:tblPr>
      <w:tblGrid>
        <w:gridCol w:w="1656"/>
        <w:gridCol w:w="1728"/>
        <w:gridCol w:w="2088"/>
        <w:gridCol w:w="3528"/>
      </w:tblGrid>
      <w:tr w:rsidR="008B7B17" w14:paraId="5D533EF1" w14:textId="77777777">
        <w:trPr>
          <w:cantSplit/>
          <w:tblHeader/>
          <w:jc w:val="center"/>
        </w:trPr>
        <w:tc>
          <w:tcPr>
            <w:tcW w:w="1656" w:type="dxa"/>
            <w:shd w:val="clear" w:color="auto" w:fill="D9E8F5"/>
            <w:vAlign w:val="center"/>
          </w:tcPr>
          <w:p w14:paraId="51A3106A" w14:textId="77777777" w:rsidR="008B7B17" w:rsidRDefault="00A24FCD">
            <w:pPr>
              <w:spacing w:after="0" w:line="240" w:lineRule="auto"/>
            </w:pPr>
            <w:r>
              <w:rPr>
                <w:b/>
                <w:sz w:val="17"/>
              </w:rPr>
              <w:t>Field Name</w:t>
            </w:r>
          </w:p>
        </w:tc>
        <w:tc>
          <w:tcPr>
            <w:tcW w:w="1728" w:type="dxa"/>
            <w:shd w:val="clear" w:color="auto" w:fill="D9E8F5"/>
            <w:vAlign w:val="center"/>
          </w:tcPr>
          <w:p w14:paraId="77B99749" w14:textId="77777777" w:rsidR="008B7B17" w:rsidRDefault="00A24FCD">
            <w:pPr>
              <w:spacing w:after="0" w:line="240" w:lineRule="auto"/>
            </w:pPr>
            <w:r>
              <w:rPr>
                <w:b/>
                <w:sz w:val="17"/>
              </w:rPr>
              <w:t>Data Type</w:t>
            </w:r>
          </w:p>
        </w:tc>
        <w:tc>
          <w:tcPr>
            <w:tcW w:w="2088" w:type="dxa"/>
            <w:shd w:val="clear" w:color="auto" w:fill="D9E8F5"/>
            <w:vAlign w:val="center"/>
          </w:tcPr>
          <w:p w14:paraId="25EDB120" w14:textId="77777777" w:rsidR="008B7B17" w:rsidRDefault="00A24FCD">
            <w:pPr>
              <w:spacing w:after="0" w:line="240" w:lineRule="auto"/>
            </w:pPr>
            <w:r>
              <w:rPr>
                <w:b/>
                <w:sz w:val="17"/>
              </w:rPr>
              <w:t>Constraints</w:t>
            </w:r>
          </w:p>
        </w:tc>
        <w:tc>
          <w:tcPr>
            <w:tcW w:w="3528" w:type="dxa"/>
            <w:shd w:val="clear" w:color="auto" w:fill="D9E8F5"/>
            <w:vAlign w:val="center"/>
          </w:tcPr>
          <w:p w14:paraId="2AB0D7CB" w14:textId="77777777" w:rsidR="008B7B17" w:rsidRDefault="00A24FCD">
            <w:pPr>
              <w:spacing w:after="0" w:line="240" w:lineRule="auto"/>
            </w:pPr>
            <w:r>
              <w:rPr>
                <w:b/>
                <w:sz w:val="17"/>
              </w:rPr>
              <w:t>Description</w:t>
            </w:r>
          </w:p>
        </w:tc>
      </w:tr>
      <w:tr w:rsidR="008B7B17" w14:paraId="3F132EE1" w14:textId="77777777">
        <w:trPr>
          <w:cantSplit/>
          <w:jc w:val="center"/>
        </w:trPr>
        <w:tc>
          <w:tcPr>
            <w:tcW w:w="1656" w:type="dxa"/>
            <w:vAlign w:val="center"/>
          </w:tcPr>
          <w:p w14:paraId="5DA2863B" w14:textId="77777777" w:rsidR="008B7B17" w:rsidRDefault="00A24FCD">
            <w:pPr>
              <w:spacing w:after="0" w:line="240" w:lineRule="auto"/>
            </w:pPr>
            <w:r>
              <w:rPr>
                <w:sz w:val="17"/>
              </w:rPr>
              <w:t>id</w:t>
            </w:r>
          </w:p>
        </w:tc>
        <w:tc>
          <w:tcPr>
            <w:tcW w:w="1728" w:type="dxa"/>
            <w:vAlign w:val="center"/>
          </w:tcPr>
          <w:p w14:paraId="3F0467BD" w14:textId="77777777" w:rsidR="008B7B17" w:rsidRDefault="00A24FCD">
            <w:pPr>
              <w:spacing w:after="0" w:line="240" w:lineRule="auto"/>
            </w:pPr>
            <w:r>
              <w:rPr>
                <w:sz w:val="17"/>
              </w:rPr>
              <w:t>BIGINT</w:t>
            </w:r>
          </w:p>
        </w:tc>
        <w:tc>
          <w:tcPr>
            <w:tcW w:w="2088" w:type="dxa"/>
            <w:vAlign w:val="center"/>
          </w:tcPr>
          <w:p w14:paraId="270CA37D" w14:textId="77777777" w:rsidR="008B7B17" w:rsidRDefault="00A24FCD">
            <w:pPr>
              <w:spacing w:after="0" w:line="240" w:lineRule="auto"/>
            </w:pPr>
            <w:r>
              <w:rPr>
                <w:sz w:val="17"/>
              </w:rPr>
              <w:t>PK</w:t>
            </w:r>
          </w:p>
        </w:tc>
        <w:tc>
          <w:tcPr>
            <w:tcW w:w="3528" w:type="dxa"/>
            <w:vAlign w:val="center"/>
          </w:tcPr>
          <w:p w14:paraId="2AE8C67B" w14:textId="77777777" w:rsidR="008B7B17" w:rsidRDefault="00A24FCD">
            <w:pPr>
              <w:spacing w:after="0" w:line="240" w:lineRule="auto"/>
            </w:pPr>
            <w:r>
              <w:rPr>
                <w:sz w:val="17"/>
              </w:rPr>
              <w:t>Unique post identifier.</w:t>
            </w:r>
          </w:p>
        </w:tc>
      </w:tr>
      <w:tr w:rsidR="008B7B17" w14:paraId="1A852EAE" w14:textId="77777777">
        <w:trPr>
          <w:cantSplit/>
          <w:jc w:val="center"/>
        </w:trPr>
        <w:tc>
          <w:tcPr>
            <w:tcW w:w="1656" w:type="dxa"/>
            <w:vAlign w:val="center"/>
          </w:tcPr>
          <w:p w14:paraId="5DFA518B" w14:textId="77777777" w:rsidR="008B7B17" w:rsidRDefault="00A24FCD">
            <w:pPr>
              <w:spacing w:after="0" w:line="240" w:lineRule="auto"/>
            </w:pPr>
            <w:proofErr w:type="spellStart"/>
            <w:r>
              <w:rPr>
                <w:sz w:val="17"/>
              </w:rPr>
              <w:t>author_id</w:t>
            </w:r>
            <w:proofErr w:type="spellEnd"/>
          </w:p>
        </w:tc>
        <w:tc>
          <w:tcPr>
            <w:tcW w:w="1728" w:type="dxa"/>
            <w:vAlign w:val="center"/>
          </w:tcPr>
          <w:p w14:paraId="6717193C" w14:textId="77777777" w:rsidR="008B7B17" w:rsidRDefault="00A24FCD">
            <w:pPr>
              <w:spacing w:after="0" w:line="240" w:lineRule="auto"/>
            </w:pPr>
            <w:r>
              <w:rPr>
                <w:sz w:val="17"/>
              </w:rPr>
              <w:t>FK</w:t>
            </w:r>
          </w:p>
        </w:tc>
        <w:tc>
          <w:tcPr>
            <w:tcW w:w="2088" w:type="dxa"/>
            <w:vAlign w:val="center"/>
          </w:tcPr>
          <w:p w14:paraId="7C300788" w14:textId="77777777" w:rsidR="008B7B17" w:rsidRDefault="00A24FCD">
            <w:pPr>
              <w:spacing w:after="0" w:line="240" w:lineRule="auto"/>
            </w:pPr>
            <w:r>
              <w:rPr>
                <w:sz w:val="17"/>
              </w:rPr>
              <w:t>User(id)</w:t>
            </w:r>
          </w:p>
        </w:tc>
        <w:tc>
          <w:tcPr>
            <w:tcW w:w="3528" w:type="dxa"/>
            <w:vAlign w:val="center"/>
          </w:tcPr>
          <w:p w14:paraId="599DEC75" w14:textId="77777777" w:rsidR="008B7B17" w:rsidRDefault="00A24FCD">
            <w:pPr>
              <w:spacing w:after="0" w:line="240" w:lineRule="auto"/>
            </w:pPr>
            <w:r>
              <w:rPr>
                <w:sz w:val="17"/>
              </w:rPr>
              <w:t>User who created the post.</w:t>
            </w:r>
          </w:p>
        </w:tc>
      </w:tr>
      <w:tr w:rsidR="008B7B17" w14:paraId="4F391E60" w14:textId="77777777">
        <w:trPr>
          <w:cantSplit/>
          <w:jc w:val="center"/>
        </w:trPr>
        <w:tc>
          <w:tcPr>
            <w:tcW w:w="1656" w:type="dxa"/>
            <w:vAlign w:val="center"/>
          </w:tcPr>
          <w:p w14:paraId="025C8B74" w14:textId="77777777" w:rsidR="008B7B17" w:rsidRDefault="00A24FCD">
            <w:pPr>
              <w:spacing w:after="0" w:line="240" w:lineRule="auto"/>
            </w:pPr>
            <w:r>
              <w:rPr>
                <w:sz w:val="17"/>
              </w:rPr>
              <w:t>content</w:t>
            </w:r>
          </w:p>
        </w:tc>
        <w:tc>
          <w:tcPr>
            <w:tcW w:w="1728" w:type="dxa"/>
            <w:vAlign w:val="center"/>
          </w:tcPr>
          <w:p w14:paraId="335E8422" w14:textId="77777777" w:rsidR="008B7B17" w:rsidRDefault="00A24FCD">
            <w:pPr>
              <w:spacing w:after="0" w:line="240" w:lineRule="auto"/>
            </w:pPr>
            <w:r>
              <w:rPr>
                <w:sz w:val="17"/>
              </w:rPr>
              <w:t>TEXT</w:t>
            </w:r>
          </w:p>
        </w:tc>
        <w:tc>
          <w:tcPr>
            <w:tcW w:w="2088" w:type="dxa"/>
            <w:vAlign w:val="center"/>
          </w:tcPr>
          <w:p w14:paraId="4BFFDF86" w14:textId="77777777" w:rsidR="008B7B17" w:rsidRDefault="00A24FCD">
            <w:pPr>
              <w:spacing w:after="0" w:line="240" w:lineRule="auto"/>
            </w:pPr>
            <w:r>
              <w:rPr>
                <w:sz w:val="17"/>
              </w:rPr>
              <w:t>Not Null</w:t>
            </w:r>
          </w:p>
        </w:tc>
        <w:tc>
          <w:tcPr>
            <w:tcW w:w="3528" w:type="dxa"/>
            <w:vAlign w:val="center"/>
          </w:tcPr>
          <w:p w14:paraId="322EF9FD" w14:textId="77777777" w:rsidR="008B7B17" w:rsidRDefault="00A24FCD">
            <w:pPr>
              <w:spacing w:after="0" w:line="240" w:lineRule="auto"/>
            </w:pPr>
            <w:r>
              <w:rPr>
                <w:sz w:val="17"/>
              </w:rPr>
              <w:t>Main post text.</w:t>
            </w:r>
          </w:p>
        </w:tc>
      </w:tr>
      <w:tr w:rsidR="008B7B17" w14:paraId="00E67FB1" w14:textId="77777777">
        <w:trPr>
          <w:cantSplit/>
          <w:jc w:val="center"/>
        </w:trPr>
        <w:tc>
          <w:tcPr>
            <w:tcW w:w="1656" w:type="dxa"/>
            <w:vAlign w:val="center"/>
          </w:tcPr>
          <w:p w14:paraId="5D4F1CF1" w14:textId="77777777" w:rsidR="008B7B17" w:rsidRDefault="00A24FCD">
            <w:pPr>
              <w:spacing w:after="0" w:line="240" w:lineRule="auto"/>
            </w:pPr>
            <w:proofErr w:type="spellStart"/>
            <w:r>
              <w:rPr>
                <w:sz w:val="17"/>
              </w:rPr>
              <w:t>created_at</w:t>
            </w:r>
            <w:proofErr w:type="spellEnd"/>
          </w:p>
        </w:tc>
        <w:tc>
          <w:tcPr>
            <w:tcW w:w="1728" w:type="dxa"/>
            <w:vAlign w:val="center"/>
          </w:tcPr>
          <w:p w14:paraId="3F16421C" w14:textId="77777777" w:rsidR="008B7B17" w:rsidRDefault="00A24FCD">
            <w:pPr>
              <w:spacing w:after="0" w:line="240" w:lineRule="auto"/>
            </w:pPr>
            <w:r>
              <w:rPr>
                <w:sz w:val="17"/>
              </w:rPr>
              <w:t>DT</w:t>
            </w:r>
          </w:p>
        </w:tc>
        <w:tc>
          <w:tcPr>
            <w:tcW w:w="2088" w:type="dxa"/>
            <w:vAlign w:val="center"/>
          </w:tcPr>
          <w:p w14:paraId="53F30FFA" w14:textId="77777777" w:rsidR="008B7B17" w:rsidRDefault="00A24FCD">
            <w:pPr>
              <w:spacing w:after="0" w:line="240" w:lineRule="auto"/>
            </w:pPr>
            <w:r>
              <w:rPr>
                <w:sz w:val="17"/>
              </w:rPr>
              <w:t>Not Null</w:t>
            </w:r>
          </w:p>
        </w:tc>
        <w:tc>
          <w:tcPr>
            <w:tcW w:w="3528" w:type="dxa"/>
            <w:vAlign w:val="center"/>
          </w:tcPr>
          <w:p w14:paraId="2EB8C190" w14:textId="77777777" w:rsidR="008B7B17" w:rsidRDefault="00A24FCD">
            <w:pPr>
              <w:spacing w:after="0" w:line="240" w:lineRule="auto"/>
            </w:pPr>
            <w:r>
              <w:rPr>
                <w:sz w:val="17"/>
              </w:rPr>
              <w:t>Creation timestamp.</w:t>
            </w:r>
          </w:p>
        </w:tc>
      </w:tr>
      <w:tr w:rsidR="008B7B17" w14:paraId="569C3D72" w14:textId="77777777">
        <w:trPr>
          <w:cantSplit/>
          <w:jc w:val="center"/>
        </w:trPr>
        <w:tc>
          <w:tcPr>
            <w:tcW w:w="1656" w:type="dxa"/>
            <w:vAlign w:val="center"/>
          </w:tcPr>
          <w:p w14:paraId="25BD5CA1" w14:textId="77777777" w:rsidR="008B7B17" w:rsidRDefault="00A24FCD">
            <w:pPr>
              <w:spacing w:after="0" w:line="240" w:lineRule="auto"/>
            </w:pPr>
            <w:proofErr w:type="spellStart"/>
            <w:r>
              <w:rPr>
                <w:sz w:val="17"/>
              </w:rPr>
              <w:t>updated_at</w:t>
            </w:r>
            <w:proofErr w:type="spellEnd"/>
          </w:p>
        </w:tc>
        <w:tc>
          <w:tcPr>
            <w:tcW w:w="1728" w:type="dxa"/>
            <w:vAlign w:val="center"/>
          </w:tcPr>
          <w:p w14:paraId="6C975039" w14:textId="77777777" w:rsidR="008B7B17" w:rsidRDefault="00A24FCD">
            <w:pPr>
              <w:spacing w:after="0" w:line="240" w:lineRule="auto"/>
            </w:pPr>
            <w:r>
              <w:rPr>
                <w:sz w:val="17"/>
              </w:rPr>
              <w:t>DT</w:t>
            </w:r>
          </w:p>
        </w:tc>
        <w:tc>
          <w:tcPr>
            <w:tcW w:w="2088" w:type="dxa"/>
            <w:vAlign w:val="center"/>
          </w:tcPr>
          <w:p w14:paraId="03ED87D8" w14:textId="77777777" w:rsidR="008B7B17" w:rsidRDefault="00A24FCD">
            <w:pPr>
              <w:spacing w:after="0" w:line="240" w:lineRule="auto"/>
            </w:pPr>
            <w:r>
              <w:rPr>
                <w:sz w:val="17"/>
              </w:rPr>
              <w:t>Not Null</w:t>
            </w:r>
          </w:p>
        </w:tc>
        <w:tc>
          <w:tcPr>
            <w:tcW w:w="3528" w:type="dxa"/>
            <w:vAlign w:val="center"/>
          </w:tcPr>
          <w:p w14:paraId="4A811F58" w14:textId="77777777" w:rsidR="008B7B17" w:rsidRDefault="00A24FCD">
            <w:pPr>
              <w:spacing w:after="0" w:line="240" w:lineRule="auto"/>
            </w:pPr>
            <w:r>
              <w:rPr>
                <w:sz w:val="17"/>
              </w:rPr>
              <w:t xml:space="preserve">Last </w:t>
            </w:r>
            <w:r>
              <w:rPr>
                <w:sz w:val="17"/>
              </w:rPr>
              <w:t>edit timestamp.</w:t>
            </w:r>
          </w:p>
        </w:tc>
      </w:tr>
    </w:tbl>
    <w:p w14:paraId="42EE2D62" w14:textId="77777777" w:rsidR="008B7B17" w:rsidRDefault="008B7B17"/>
    <w:p w14:paraId="464FE2D1" w14:textId="77777777" w:rsidR="008B7B17" w:rsidRDefault="00A24FCD">
      <w:pPr>
        <w:pStyle w:val="Heading3"/>
      </w:pPr>
      <w:bookmarkStart w:id="51" w:name="_Toc243528249"/>
      <w:proofErr w:type="spellStart"/>
      <w:r>
        <w:t>PostImage</w:t>
      </w:r>
      <w:proofErr w:type="spellEnd"/>
      <w:r>
        <w:t xml:space="preserve"> Table:</w:t>
      </w:r>
      <w:bookmarkEnd w:id="51"/>
    </w:p>
    <w:tbl>
      <w:tblPr>
        <w:tblStyle w:val="TableGrid"/>
        <w:tblW w:w="0" w:type="auto"/>
        <w:jc w:val="center"/>
        <w:tblLook w:val="04A0" w:firstRow="1" w:lastRow="0" w:firstColumn="1" w:lastColumn="0" w:noHBand="0" w:noVBand="1"/>
      </w:tblPr>
      <w:tblGrid>
        <w:gridCol w:w="1656"/>
        <w:gridCol w:w="1728"/>
        <w:gridCol w:w="2088"/>
        <w:gridCol w:w="3528"/>
      </w:tblGrid>
      <w:tr w:rsidR="008B7B17" w14:paraId="26DB5A73" w14:textId="77777777">
        <w:trPr>
          <w:cantSplit/>
          <w:tblHeader/>
          <w:jc w:val="center"/>
        </w:trPr>
        <w:tc>
          <w:tcPr>
            <w:tcW w:w="1656" w:type="dxa"/>
            <w:shd w:val="clear" w:color="auto" w:fill="D9E8F5"/>
            <w:vAlign w:val="center"/>
          </w:tcPr>
          <w:p w14:paraId="01BD3A15" w14:textId="77777777" w:rsidR="008B7B17" w:rsidRDefault="00A24FCD">
            <w:pPr>
              <w:spacing w:after="0" w:line="240" w:lineRule="auto"/>
            </w:pPr>
            <w:r>
              <w:rPr>
                <w:b/>
                <w:sz w:val="17"/>
              </w:rPr>
              <w:t>Field Name</w:t>
            </w:r>
          </w:p>
        </w:tc>
        <w:tc>
          <w:tcPr>
            <w:tcW w:w="1728" w:type="dxa"/>
            <w:shd w:val="clear" w:color="auto" w:fill="D9E8F5"/>
            <w:vAlign w:val="center"/>
          </w:tcPr>
          <w:p w14:paraId="5369D60D" w14:textId="77777777" w:rsidR="008B7B17" w:rsidRDefault="00A24FCD">
            <w:pPr>
              <w:spacing w:after="0" w:line="240" w:lineRule="auto"/>
            </w:pPr>
            <w:r>
              <w:rPr>
                <w:b/>
                <w:sz w:val="17"/>
              </w:rPr>
              <w:t>Data Type</w:t>
            </w:r>
          </w:p>
        </w:tc>
        <w:tc>
          <w:tcPr>
            <w:tcW w:w="2088" w:type="dxa"/>
            <w:shd w:val="clear" w:color="auto" w:fill="D9E8F5"/>
            <w:vAlign w:val="center"/>
          </w:tcPr>
          <w:p w14:paraId="1E4580D3" w14:textId="77777777" w:rsidR="008B7B17" w:rsidRDefault="00A24FCD">
            <w:pPr>
              <w:spacing w:after="0" w:line="240" w:lineRule="auto"/>
            </w:pPr>
            <w:r>
              <w:rPr>
                <w:b/>
                <w:sz w:val="17"/>
              </w:rPr>
              <w:t>Constraints</w:t>
            </w:r>
          </w:p>
        </w:tc>
        <w:tc>
          <w:tcPr>
            <w:tcW w:w="3528" w:type="dxa"/>
            <w:shd w:val="clear" w:color="auto" w:fill="D9E8F5"/>
            <w:vAlign w:val="center"/>
          </w:tcPr>
          <w:p w14:paraId="6B6BEFCC" w14:textId="77777777" w:rsidR="008B7B17" w:rsidRDefault="00A24FCD">
            <w:pPr>
              <w:spacing w:after="0" w:line="240" w:lineRule="auto"/>
            </w:pPr>
            <w:r>
              <w:rPr>
                <w:b/>
                <w:sz w:val="17"/>
              </w:rPr>
              <w:t>Description</w:t>
            </w:r>
          </w:p>
        </w:tc>
      </w:tr>
      <w:tr w:rsidR="008B7B17" w14:paraId="2C956060" w14:textId="77777777">
        <w:trPr>
          <w:cantSplit/>
          <w:jc w:val="center"/>
        </w:trPr>
        <w:tc>
          <w:tcPr>
            <w:tcW w:w="1656" w:type="dxa"/>
            <w:vAlign w:val="center"/>
          </w:tcPr>
          <w:p w14:paraId="4829B2A3" w14:textId="77777777" w:rsidR="008B7B17" w:rsidRDefault="00A24FCD">
            <w:pPr>
              <w:spacing w:after="0" w:line="240" w:lineRule="auto"/>
            </w:pPr>
            <w:r>
              <w:rPr>
                <w:sz w:val="17"/>
              </w:rPr>
              <w:t>id</w:t>
            </w:r>
          </w:p>
        </w:tc>
        <w:tc>
          <w:tcPr>
            <w:tcW w:w="1728" w:type="dxa"/>
            <w:vAlign w:val="center"/>
          </w:tcPr>
          <w:p w14:paraId="02B6EE49" w14:textId="77777777" w:rsidR="008B7B17" w:rsidRDefault="00A24FCD">
            <w:pPr>
              <w:spacing w:after="0" w:line="240" w:lineRule="auto"/>
            </w:pPr>
            <w:r>
              <w:rPr>
                <w:sz w:val="17"/>
              </w:rPr>
              <w:t>BIGINT</w:t>
            </w:r>
          </w:p>
        </w:tc>
        <w:tc>
          <w:tcPr>
            <w:tcW w:w="2088" w:type="dxa"/>
            <w:vAlign w:val="center"/>
          </w:tcPr>
          <w:p w14:paraId="3EE01C8B" w14:textId="77777777" w:rsidR="008B7B17" w:rsidRDefault="00A24FCD">
            <w:pPr>
              <w:spacing w:after="0" w:line="240" w:lineRule="auto"/>
            </w:pPr>
            <w:r>
              <w:rPr>
                <w:sz w:val="17"/>
              </w:rPr>
              <w:t>PK</w:t>
            </w:r>
          </w:p>
        </w:tc>
        <w:tc>
          <w:tcPr>
            <w:tcW w:w="3528" w:type="dxa"/>
            <w:vAlign w:val="center"/>
          </w:tcPr>
          <w:p w14:paraId="36B3D8EA" w14:textId="77777777" w:rsidR="008B7B17" w:rsidRDefault="00A24FCD">
            <w:pPr>
              <w:spacing w:after="0" w:line="240" w:lineRule="auto"/>
            </w:pPr>
            <w:r>
              <w:rPr>
                <w:sz w:val="17"/>
              </w:rPr>
              <w:t>Unique image identifier.</w:t>
            </w:r>
          </w:p>
        </w:tc>
      </w:tr>
      <w:tr w:rsidR="008B7B17" w14:paraId="4B8F33FC" w14:textId="77777777">
        <w:trPr>
          <w:cantSplit/>
          <w:jc w:val="center"/>
        </w:trPr>
        <w:tc>
          <w:tcPr>
            <w:tcW w:w="1656" w:type="dxa"/>
            <w:vAlign w:val="center"/>
          </w:tcPr>
          <w:p w14:paraId="799F14C5" w14:textId="77777777" w:rsidR="008B7B17" w:rsidRDefault="00A24FCD">
            <w:pPr>
              <w:spacing w:after="0" w:line="240" w:lineRule="auto"/>
            </w:pPr>
            <w:proofErr w:type="spellStart"/>
            <w:r>
              <w:rPr>
                <w:sz w:val="17"/>
              </w:rPr>
              <w:t>post_id</w:t>
            </w:r>
            <w:proofErr w:type="spellEnd"/>
          </w:p>
        </w:tc>
        <w:tc>
          <w:tcPr>
            <w:tcW w:w="1728" w:type="dxa"/>
            <w:vAlign w:val="center"/>
          </w:tcPr>
          <w:p w14:paraId="66ECB7DC" w14:textId="77777777" w:rsidR="008B7B17" w:rsidRDefault="00A24FCD">
            <w:pPr>
              <w:spacing w:after="0" w:line="240" w:lineRule="auto"/>
            </w:pPr>
            <w:r>
              <w:rPr>
                <w:sz w:val="17"/>
              </w:rPr>
              <w:t>FK</w:t>
            </w:r>
          </w:p>
        </w:tc>
        <w:tc>
          <w:tcPr>
            <w:tcW w:w="2088" w:type="dxa"/>
            <w:vAlign w:val="center"/>
          </w:tcPr>
          <w:p w14:paraId="22565B26" w14:textId="77777777" w:rsidR="008B7B17" w:rsidRDefault="00A24FCD">
            <w:pPr>
              <w:spacing w:after="0" w:line="240" w:lineRule="auto"/>
            </w:pPr>
            <w:r>
              <w:rPr>
                <w:sz w:val="17"/>
              </w:rPr>
              <w:t>Post(id)</w:t>
            </w:r>
          </w:p>
        </w:tc>
        <w:tc>
          <w:tcPr>
            <w:tcW w:w="3528" w:type="dxa"/>
            <w:vAlign w:val="center"/>
          </w:tcPr>
          <w:p w14:paraId="65F38DAE" w14:textId="77777777" w:rsidR="008B7B17" w:rsidRDefault="00A24FCD">
            <w:pPr>
              <w:spacing w:after="0" w:line="240" w:lineRule="auto"/>
            </w:pPr>
            <w:r>
              <w:rPr>
                <w:sz w:val="17"/>
              </w:rPr>
              <w:t>Post to which the image belongs.</w:t>
            </w:r>
          </w:p>
        </w:tc>
      </w:tr>
      <w:tr w:rsidR="008B7B17" w14:paraId="34F657A4" w14:textId="77777777">
        <w:trPr>
          <w:cantSplit/>
          <w:jc w:val="center"/>
        </w:trPr>
        <w:tc>
          <w:tcPr>
            <w:tcW w:w="1656" w:type="dxa"/>
            <w:vAlign w:val="center"/>
          </w:tcPr>
          <w:p w14:paraId="4FCA3A57" w14:textId="77777777" w:rsidR="008B7B17" w:rsidRDefault="00A24FCD">
            <w:pPr>
              <w:spacing w:after="0" w:line="240" w:lineRule="auto"/>
            </w:pPr>
            <w:r>
              <w:rPr>
                <w:sz w:val="17"/>
              </w:rPr>
              <w:t>image</w:t>
            </w:r>
          </w:p>
        </w:tc>
        <w:tc>
          <w:tcPr>
            <w:tcW w:w="1728" w:type="dxa"/>
            <w:vAlign w:val="center"/>
          </w:tcPr>
          <w:p w14:paraId="1C2CF5BF" w14:textId="77777777" w:rsidR="008B7B17" w:rsidRDefault="00A24FCD">
            <w:pPr>
              <w:spacing w:after="0" w:line="240" w:lineRule="auto"/>
            </w:pPr>
            <w:r>
              <w:rPr>
                <w:sz w:val="17"/>
              </w:rPr>
              <w:t>FILE/URL</w:t>
            </w:r>
          </w:p>
        </w:tc>
        <w:tc>
          <w:tcPr>
            <w:tcW w:w="2088" w:type="dxa"/>
            <w:vAlign w:val="center"/>
          </w:tcPr>
          <w:p w14:paraId="03DC6793" w14:textId="77777777" w:rsidR="008B7B17" w:rsidRDefault="00A24FCD">
            <w:pPr>
              <w:spacing w:after="0" w:line="240" w:lineRule="auto"/>
            </w:pPr>
            <w:r>
              <w:rPr>
                <w:sz w:val="17"/>
              </w:rPr>
              <w:t>Not Null</w:t>
            </w:r>
          </w:p>
        </w:tc>
        <w:tc>
          <w:tcPr>
            <w:tcW w:w="3528" w:type="dxa"/>
            <w:vAlign w:val="center"/>
          </w:tcPr>
          <w:p w14:paraId="397E14F2" w14:textId="77777777" w:rsidR="008B7B17" w:rsidRDefault="00A24FCD">
            <w:pPr>
              <w:spacing w:after="0" w:line="240" w:lineRule="auto"/>
            </w:pPr>
            <w:r>
              <w:rPr>
                <w:sz w:val="17"/>
              </w:rPr>
              <w:t>Stored image file or storage path.</w:t>
            </w:r>
          </w:p>
        </w:tc>
      </w:tr>
      <w:tr w:rsidR="008B7B17" w14:paraId="197EE850" w14:textId="77777777">
        <w:trPr>
          <w:cantSplit/>
          <w:jc w:val="center"/>
        </w:trPr>
        <w:tc>
          <w:tcPr>
            <w:tcW w:w="1656" w:type="dxa"/>
            <w:vAlign w:val="center"/>
          </w:tcPr>
          <w:p w14:paraId="698CEC3E" w14:textId="77777777" w:rsidR="008B7B17" w:rsidRDefault="00A24FCD">
            <w:pPr>
              <w:spacing w:after="0" w:line="240" w:lineRule="auto"/>
            </w:pPr>
            <w:proofErr w:type="spellStart"/>
            <w:r>
              <w:rPr>
                <w:sz w:val="17"/>
              </w:rPr>
              <w:t>alt_text</w:t>
            </w:r>
            <w:proofErr w:type="spellEnd"/>
          </w:p>
        </w:tc>
        <w:tc>
          <w:tcPr>
            <w:tcW w:w="1728" w:type="dxa"/>
            <w:vAlign w:val="center"/>
          </w:tcPr>
          <w:p w14:paraId="5E4FF32B" w14:textId="77777777" w:rsidR="008B7B17" w:rsidRDefault="00A24FCD">
            <w:pPr>
              <w:spacing w:after="0" w:line="240" w:lineRule="auto"/>
            </w:pPr>
            <w:r>
              <w:rPr>
                <w:sz w:val="17"/>
              </w:rPr>
              <w:t>VARCHAR</w:t>
            </w:r>
          </w:p>
        </w:tc>
        <w:tc>
          <w:tcPr>
            <w:tcW w:w="2088" w:type="dxa"/>
            <w:vAlign w:val="center"/>
          </w:tcPr>
          <w:p w14:paraId="3C30A0FF" w14:textId="77777777" w:rsidR="008B7B17" w:rsidRDefault="00A24FCD">
            <w:pPr>
              <w:spacing w:after="0" w:line="240" w:lineRule="auto"/>
            </w:pPr>
            <w:r>
              <w:rPr>
                <w:sz w:val="17"/>
              </w:rPr>
              <w:t>Optional</w:t>
            </w:r>
          </w:p>
        </w:tc>
        <w:tc>
          <w:tcPr>
            <w:tcW w:w="3528" w:type="dxa"/>
            <w:vAlign w:val="center"/>
          </w:tcPr>
          <w:p w14:paraId="309D3173" w14:textId="77777777" w:rsidR="008B7B17" w:rsidRDefault="00A24FCD">
            <w:pPr>
              <w:spacing w:after="0" w:line="240" w:lineRule="auto"/>
            </w:pPr>
            <w:r>
              <w:rPr>
                <w:sz w:val="17"/>
              </w:rPr>
              <w:t>Alternative text for accessibility.</w:t>
            </w:r>
          </w:p>
        </w:tc>
      </w:tr>
      <w:tr w:rsidR="008B7B17" w14:paraId="49FFA62B" w14:textId="77777777">
        <w:trPr>
          <w:cantSplit/>
          <w:jc w:val="center"/>
        </w:trPr>
        <w:tc>
          <w:tcPr>
            <w:tcW w:w="1656" w:type="dxa"/>
            <w:vAlign w:val="center"/>
          </w:tcPr>
          <w:p w14:paraId="34A30F3E" w14:textId="77777777" w:rsidR="008B7B17" w:rsidRDefault="00A24FCD">
            <w:pPr>
              <w:spacing w:after="0" w:line="240" w:lineRule="auto"/>
            </w:pPr>
            <w:proofErr w:type="spellStart"/>
            <w:r>
              <w:rPr>
                <w:sz w:val="17"/>
              </w:rPr>
              <w:t>display_order</w:t>
            </w:r>
            <w:proofErr w:type="spellEnd"/>
          </w:p>
        </w:tc>
        <w:tc>
          <w:tcPr>
            <w:tcW w:w="1728" w:type="dxa"/>
            <w:vAlign w:val="center"/>
          </w:tcPr>
          <w:p w14:paraId="6E8C909E" w14:textId="77777777" w:rsidR="008B7B17" w:rsidRDefault="00A24FCD">
            <w:pPr>
              <w:spacing w:after="0" w:line="240" w:lineRule="auto"/>
            </w:pPr>
            <w:r>
              <w:rPr>
                <w:sz w:val="17"/>
              </w:rPr>
              <w:t>INT</w:t>
            </w:r>
          </w:p>
        </w:tc>
        <w:tc>
          <w:tcPr>
            <w:tcW w:w="2088" w:type="dxa"/>
            <w:vAlign w:val="center"/>
          </w:tcPr>
          <w:p w14:paraId="2194E819" w14:textId="77777777" w:rsidR="008B7B17" w:rsidRDefault="00A24FCD">
            <w:pPr>
              <w:spacing w:after="0" w:line="240" w:lineRule="auto"/>
            </w:pPr>
            <w:r>
              <w:rPr>
                <w:sz w:val="17"/>
              </w:rPr>
              <w:t>Default: 0</w:t>
            </w:r>
          </w:p>
        </w:tc>
        <w:tc>
          <w:tcPr>
            <w:tcW w:w="3528" w:type="dxa"/>
            <w:vAlign w:val="center"/>
          </w:tcPr>
          <w:p w14:paraId="6898D3BB" w14:textId="77777777" w:rsidR="008B7B17" w:rsidRDefault="00A24FCD">
            <w:pPr>
              <w:spacing w:after="0" w:line="240" w:lineRule="auto"/>
            </w:pPr>
            <w:r>
              <w:rPr>
                <w:sz w:val="17"/>
              </w:rPr>
              <w:t>Controls image order in the post gallery.</w:t>
            </w:r>
          </w:p>
        </w:tc>
      </w:tr>
      <w:tr w:rsidR="008B7B17" w14:paraId="65DB83FA" w14:textId="77777777">
        <w:trPr>
          <w:cantSplit/>
          <w:jc w:val="center"/>
        </w:trPr>
        <w:tc>
          <w:tcPr>
            <w:tcW w:w="1656" w:type="dxa"/>
            <w:vAlign w:val="center"/>
          </w:tcPr>
          <w:p w14:paraId="6F969569" w14:textId="77777777" w:rsidR="008B7B17" w:rsidRDefault="00A24FCD">
            <w:pPr>
              <w:spacing w:after="0" w:line="240" w:lineRule="auto"/>
            </w:pPr>
            <w:proofErr w:type="spellStart"/>
            <w:r>
              <w:rPr>
                <w:sz w:val="17"/>
              </w:rPr>
              <w:t>created_at</w:t>
            </w:r>
            <w:proofErr w:type="spellEnd"/>
          </w:p>
        </w:tc>
        <w:tc>
          <w:tcPr>
            <w:tcW w:w="1728" w:type="dxa"/>
            <w:vAlign w:val="center"/>
          </w:tcPr>
          <w:p w14:paraId="7EEEDC85" w14:textId="77777777" w:rsidR="008B7B17" w:rsidRDefault="00A24FCD">
            <w:pPr>
              <w:spacing w:after="0" w:line="240" w:lineRule="auto"/>
            </w:pPr>
            <w:r>
              <w:rPr>
                <w:sz w:val="17"/>
              </w:rPr>
              <w:t>DT</w:t>
            </w:r>
          </w:p>
        </w:tc>
        <w:tc>
          <w:tcPr>
            <w:tcW w:w="2088" w:type="dxa"/>
            <w:vAlign w:val="center"/>
          </w:tcPr>
          <w:p w14:paraId="2C8ED26E" w14:textId="77777777" w:rsidR="008B7B17" w:rsidRDefault="00A24FCD">
            <w:pPr>
              <w:spacing w:after="0" w:line="240" w:lineRule="auto"/>
            </w:pPr>
            <w:r>
              <w:rPr>
                <w:sz w:val="17"/>
              </w:rPr>
              <w:t>Not Null</w:t>
            </w:r>
          </w:p>
        </w:tc>
        <w:tc>
          <w:tcPr>
            <w:tcW w:w="3528" w:type="dxa"/>
            <w:vAlign w:val="center"/>
          </w:tcPr>
          <w:p w14:paraId="7E2B8007" w14:textId="77777777" w:rsidR="008B7B17" w:rsidRDefault="00A24FCD">
            <w:pPr>
              <w:spacing w:after="0" w:line="240" w:lineRule="auto"/>
            </w:pPr>
            <w:r>
              <w:rPr>
                <w:sz w:val="17"/>
              </w:rPr>
              <w:t>Upload timestamp.</w:t>
            </w:r>
          </w:p>
        </w:tc>
      </w:tr>
    </w:tbl>
    <w:p w14:paraId="3D776C5F" w14:textId="77777777" w:rsidR="008B7B17" w:rsidRDefault="00A24FCD">
      <w:pPr>
        <w:pStyle w:val="Heading3"/>
      </w:pPr>
      <w:bookmarkStart w:id="52" w:name="_Toc243528250"/>
      <w:r>
        <w:lastRenderedPageBreak/>
        <w:t>Comment Table:</w:t>
      </w:r>
      <w:bookmarkEnd w:id="52"/>
    </w:p>
    <w:tbl>
      <w:tblPr>
        <w:tblStyle w:val="TableGrid"/>
        <w:tblW w:w="0" w:type="auto"/>
        <w:jc w:val="center"/>
        <w:tblLook w:val="04A0" w:firstRow="1" w:lastRow="0" w:firstColumn="1" w:lastColumn="0" w:noHBand="0" w:noVBand="1"/>
      </w:tblPr>
      <w:tblGrid>
        <w:gridCol w:w="1656"/>
        <w:gridCol w:w="1728"/>
        <w:gridCol w:w="2088"/>
        <w:gridCol w:w="3528"/>
      </w:tblGrid>
      <w:tr w:rsidR="008B7B17" w14:paraId="13E40241" w14:textId="77777777">
        <w:trPr>
          <w:cantSplit/>
          <w:tblHeader/>
          <w:jc w:val="center"/>
        </w:trPr>
        <w:tc>
          <w:tcPr>
            <w:tcW w:w="1656" w:type="dxa"/>
            <w:shd w:val="clear" w:color="auto" w:fill="D9E8F5"/>
            <w:vAlign w:val="center"/>
          </w:tcPr>
          <w:p w14:paraId="29855F64" w14:textId="77777777" w:rsidR="008B7B17" w:rsidRDefault="00A24FCD">
            <w:pPr>
              <w:spacing w:after="0" w:line="240" w:lineRule="auto"/>
            </w:pPr>
            <w:r>
              <w:rPr>
                <w:b/>
                <w:sz w:val="17"/>
              </w:rPr>
              <w:t>Field Name</w:t>
            </w:r>
          </w:p>
        </w:tc>
        <w:tc>
          <w:tcPr>
            <w:tcW w:w="1728" w:type="dxa"/>
            <w:shd w:val="clear" w:color="auto" w:fill="D9E8F5"/>
            <w:vAlign w:val="center"/>
          </w:tcPr>
          <w:p w14:paraId="7CA941DC" w14:textId="77777777" w:rsidR="008B7B17" w:rsidRDefault="00A24FCD">
            <w:pPr>
              <w:spacing w:after="0" w:line="240" w:lineRule="auto"/>
            </w:pPr>
            <w:r>
              <w:rPr>
                <w:b/>
                <w:sz w:val="17"/>
              </w:rPr>
              <w:t>Data Type</w:t>
            </w:r>
          </w:p>
        </w:tc>
        <w:tc>
          <w:tcPr>
            <w:tcW w:w="2088" w:type="dxa"/>
            <w:shd w:val="clear" w:color="auto" w:fill="D9E8F5"/>
            <w:vAlign w:val="center"/>
          </w:tcPr>
          <w:p w14:paraId="0450A084" w14:textId="77777777" w:rsidR="008B7B17" w:rsidRDefault="00A24FCD">
            <w:pPr>
              <w:spacing w:after="0" w:line="240" w:lineRule="auto"/>
            </w:pPr>
            <w:r>
              <w:rPr>
                <w:b/>
                <w:sz w:val="17"/>
              </w:rPr>
              <w:t>Constraints</w:t>
            </w:r>
          </w:p>
        </w:tc>
        <w:tc>
          <w:tcPr>
            <w:tcW w:w="3528" w:type="dxa"/>
            <w:shd w:val="clear" w:color="auto" w:fill="D9E8F5"/>
            <w:vAlign w:val="center"/>
          </w:tcPr>
          <w:p w14:paraId="242AAAB7" w14:textId="77777777" w:rsidR="008B7B17" w:rsidRDefault="00A24FCD">
            <w:pPr>
              <w:spacing w:after="0" w:line="240" w:lineRule="auto"/>
            </w:pPr>
            <w:r>
              <w:rPr>
                <w:b/>
                <w:sz w:val="17"/>
              </w:rPr>
              <w:t>Description</w:t>
            </w:r>
          </w:p>
        </w:tc>
      </w:tr>
      <w:tr w:rsidR="008B7B17" w14:paraId="4EF4B57F" w14:textId="77777777">
        <w:trPr>
          <w:cantSplit/>
          <w:jc w:val="center"/>
        </w:trPr>
        <w:tc>
          <w:tcPr>
            <w:tcW w:w="1656" w:type="dxa"/>
            <w:vAlign w:val="center"/>
          </w:tcPr>
          <w:p w14:paraId="2D372DF0" w14:textId="77777777" w:rsidR="008B7B17" w:rsidRDefault="00A24FCD">
            <w:pPr>
              <w:spacing w:after="0" w:line="240" w:lineRule="auto"/>
            </w:pPr>
            <w:r>
              <w:rPr>
                <w:sz w:val="17"/>
              </w:rPr>
              <w:t>id</w:t>
            </w:r>
          </w:p>
        </w:tc>
        <w:tc>
          <w:tcPr>
            <w:tcW w:w="1728" w:type="dxa"/>
            <w:vAlign w:val="center"/>
          </w:tcPr>
          <w:p w14:paraId="38EA1E1D" w14:textId="77777777" w:rsidR="008B7B17" w:rsidRDefault="00A24FCD">
            <w:pPr>
              <w:spacing w:after="0" w:line="240" w:lineRule="auto"/>
            </w:pPr>
            <w:r>
              <w:rPr>
                <w:sz w:val="17"/>
              </w:rPr>
              <w:t>BIGINT</w:t>
            </w:r>
          </w:p>
        </w:tc>
        <w:tc>
          <w:tcPr>
            <w:tcW w:w="2088" w:type="dxa"/>
            <w:vAlign w:val="center"/>
          </w:tcPr>
          <w:p w14:paraId="089214C8" w14:textId="77777777" w:rsidR="008B7B17" w:rsidRDefault="00A24FCD">
            <w:pPr>
              <w:spacing w:after="0" w:line="240" w:lineRule="auto"/>
            </w:pPr>
            <w:r>
              <w:rPr>
                <w:sz w:val="17"/>
              </w:rPr>
              <w:t>PK</w:t>
            </w:r>
          </w:p>
        </w:tc>
        <w:tc>
          <w:tcPr>
            <w:tcW w:w="3528" w:type="dxa"/>
            <w:vAlign w:val="center"/>
          </w:tcPr>
          <w:p w14:paraId="6733F2C1" w14:textId="77777777" w:rsidR="008B7B17" w:rsidRDefault="00A24FCD">
            <w:pPr>
              <w:spacing w:after="0" w:line="240" w:lineRule="auto"/>
            </w:pPr>
            <w:r>
              <w:rPr>
                <w:sz w:val="17"/>
              </w:rPr>
              <w:t xml:space="preserve">Unique </w:t>
            </w:r>
            <w:r>
              <w:rPr>
                <w:sz w:val="17"/>
              </w:rPr>
              <w:t>comment identifier.</w:t>
            </w:r>
          </w:p>
        </w:tc>
      </w:tr>
      <w:tr w:rsidR="008B7B17" w14:paraId="2081610D" w14:textId="77777777">
        <w:trPr>
          <w:cantSplit/>
          <w:jc w:val="center"/>
        </w:trPr>
        <w:tc>
          <w:tcPr>
            <w:tcW w:w="1656" w:type="dxa"/>
            <w:vAlign w:val="center"/>
          </w:tcPr>
          <w:p w14:paraId="1CE3ABBF" w14:textId="77777777" w:rsidR="008B7B17" w:rsidRDefault="00A24FCD">
            <w:pPr>
              <w:spacing w:after="0" w:line="240" w:lineRule="auto"/>
            </w:pPr>
            <w:proofErr w:type="spellStart"/>
            <w:r>
              <w:rPr>
                <w:sz w:val="17"/>
              </w:rPr>
              <w:t>post_id</w:t>
            </w:r>
            <w:proofErr w:type="spellEnd"/>
          </w:p>
        </w:tc>
        <w:tc>
          <w:tcPr>
            <w:tcW w:w="1728" w:type="dxa"/>
            <w:vAlign w:val="center"/>
          </w:tcPr>
          <w:p w14:paraId="6540735C" w14:textId="77777777" w:rsidR="008B7B17" w:rsidRDefault="00A24FCD">
            <w:pPr>
              <w:spacing w:after="0" w:line="240" w:lineRule="auto"/>
            </w:pPr>
            <w:r>
              <w:rPr>
                <w:sz w:val="17"/>
              </w:rPr>
              <w:t>FK</w:t>
            </w:r>
          </w:p>
        </w:tc>
        <w:tc>
          <w:tcPr>
            <w:tcW w:w="2088" w:type="dxa"/>
            <w:vAlign w:val="center"/>
          </w:tcPr>
          <w:p w14:paraId="74967A5E" w14:textId="77777777" w:rsidR="008B7B17" w:rsidRDefault="00A24FCD">
            <w:pPr>
              <w:spacing w:after="0" w:line="240" w:lineRule="auto"/>
            </w:pPr>
            <w:r>
              <w:rPr>
                <w:sz w:val="17"/>
              </w:rPr>
              <w:t>Post(id)</w:t>
            </w:r>
          </w:p>
        </w:tc>
        <w:tc>
          <w:tcPr>
            <w:tcW w:w="3528" w:type="dxa"/>
            <w:vAlign w:val="center"/>
          </w:tcPr>
          <w:p w14:paraId="4BE16235" w14:textId="77777777" w:rsidR="008B7B17" w:rsidRDefault="00A24FCD">
            <w:pPr>
              <w:spacing w:after="0" w:line="240" w:lineRule="auto"/>
            </w:pPr>
            <w:r>
              <w:rPr>
                <w:sz w:val="17"/>
              </w:rPr>
              <w:t>Post receiving the comment.</w:t>
            </w:r>
          </w:p>
        </w:tc>
      </w:tr>
      <w:tr w:rsidR="008B7B17" w14:paraId="04220F48" w14:textId="77777777">
        <w:trPr>
          <w:cantSplit/>
          <w:jc w:val="center"/>
        </w:trPr>
        <w:tc>
          <w:tcPr>
            <w:tcW w:w="1656" w:type="dxa"/>
            <w:vAlign w:val="center"/>
          </w:tcPr>
          <w:p w14:paraId="1E74E260" w14:textId="77777777" w:rsidR="008B7B17" w:rsidRDefault="00A24FCD">
            <w:pPr>
              <w:spacing w:after="0" w:line="240" w:lineRule="auto"/>
            </w:pPr>
            <w:proofErr w:type="spellStart"/>
            <w:r>
              <w:rPr>
                <w:sz w:val="17"/>
              </w:rPr>
              <w:t>author_id</w:t>
            </w:r>
            <w:proofErr w:type="spellEnd"/>
          </w:p>
        </w:tc>
        <w:tc>
          <w:tcPr>
            <w:tcW w:w="1728" w:type="dxa"/>
            <w:vAlign w:val="center"/>
          </w:tcPr>
          <w:p w14:paraId="051D4EA0" w14:textId="77777777" w:rsidR="008B7B17" w:rsidRDefault="00A24FCD">
            <w:pPr>
              <w:spacing w:after="0" w:line="240" w:lineRule="auto"/>
            </w:pPr>
            <w:r>
              <w:rPr>
                <w:sz w:val="17"/>
              </w:rPr>
              <w:t>FK</w:t>
            </w:r>
          </w:p>
        </w:tc>
        <w:tc>
          <w:tcPr>
            <w:tcW w:w="2088" w:type="dxa"/>
            <w:vAlign w:val="center"/>
          </w:tcPr>
          <w:p w14:paraId="505E0A1E" w14:textId="77777777" w:rsidR="008B7B17" w:rsidRDefault="00A24FCD">
            <w:pPr>
              <w:spacing w:after="0" w:line="240" w:lineRule="auto"/>
            </w:pPr>
            <w:r>
              <w:rPr>
                <w:sz w:val="17"/>
              </w:rPr>
              <w:t>User(id)</w:t>
            </w:r>
          </w:p>
        </w:tc>
        <w:tc>
          <w:tcPr>
            <w:tcW w:w="3528" w:type="dxa"/>
            <w:vAlign w:val="center"/>
          </w:tcPr>
          <w:p w14:paraId="42B7115E" w14:textId="77777777" w:rsidR="008B7B17" w:rsidRDefault="00A24FCD">
            <w:pPr>
              <w:spacing w:after="0" w:line="240" w:lineRule="auto"/>
            </w:pPr>
            <w:r>
              <w:rPr>
                <w:sz w:val="17"/>
              </w:rPr>
              <w:t>User who wrote the comment.</w:t>
            </w:r>
          </w:p>
        </w:tc>
      </w:tr>
      <w:tr w:rsidR="008B7B17" w14:paraId="6E16CEE3" w14:textId="77777777">
        <w:trPr>
          <w:cantSplit/>
          <w:jc w:val="center"/>
        </w:trPr>
        <w:tc>
          <w:tcPr>
            <w:tcW w:w="1656" w:type="dxa"/>
            <w:vAlign w:val="center"/>
          </w:tcPr>
          <w:p w14:paraId="29B0DF40" w14:textId="77777777" w:rsidR="008B7B17" w:rsidRDefault="00A24FCD">
            <w:pPr>
              <w:spacing w:after="0" w:line="240" w:lineRule="auto"/>
            </w:pPr>
            <w:r>
              <w:rPr>
                <w:sz w:val="17"/>
              </w:rPr>
              <w:t>content</w:t>
            </w:r>
          </w:p>
        </w:tc>
        <w:tc>
          <w:tcPr>
            <w:tcW w:w="1728" w:type="dxa"/>
            <w:vAlign w:val="center"/>
          </w:tcPr>
          <w:p w14:paraId="01716688" w14:textId="77777777" w:rsidR="008B7B17" w:rsidRDefault="00A24FCD">
            <w:pPr>
              <w:spacing w:after="0" w:line="240" w:lineRule="auto"/>
            </w:pPr>
            <w:r>
              <w:rPr>
                <w:sz w:val="17"/>
              </w:rPr>
              <w:t>TEXT</w:t>
            </w:r>
          </w:p>
        </w:tc>
        <w:tc>
          <w:tcPr>
            <w:tcW w:w="2088" w:type="dxa"/>
            <w:vAlign w:val="center"/>
          </w:tcPr>
          <w:p w14:paraId="76771F6F" w14:textId="77777777" w:rsidR="008B7B17" w:rsidRDefault="00A24FCD">
            <w:pPr>
              <w:spacing w:after="0" w:line="240" w:lineRule="auto"/>
            </w:pPr>
            <w:r>
              <w:rPr>
                <w:sz w:val="17"/>
              </w:rPr>
              <w:t>Not Null</w:t>
            </w:r>
          </w:p>
        </w:tc>
        <w:tc>
          <w:tcPr>
            <w:tcW w:w="3528" w:type="dxa"/>
            <w:vAlign w:val="center"/>
          </w:tcPr>
          <w:p w14:paraId="52FDCFB9" w14:textId="77777777" w:rsidR="008B7B17" w:rsidRDefault="00A24FCD">
            <w:pPr>
              <w:spacing w:after="0" w:line="240" w:lineRule="auto"/>
            </w:pPr>
            <w:r>
              <w:rPr>
                <w:sz w:val="17"/>
              </w:rPr>
              <w:t>Comment body.</w:t>
            </w:r>
          </w:p>
        </w:tc>
      </w:tr>
      <w:tr w:rsidR="008B7B17" w14:paraId="77735EF6" w14:textId="77777777">
        <w:trPr>
          <w:cantSplit/>
          <w:jc w:val="center"/>
        </w:trPr>
        <w:tc>
          <w:tcPr>
            <w:tcW w:w="1656" w:type="dxa"/>
            <w:vAlign w:val="center"/>
          </w:tcPr>
          <w:p w14:paraId="7C0BBCC4" w14:textId="77777777" w:rsidR="008B7B17" w:rsidRDefault="00A24FCD">
            <w:pPr>
              <w:spacing w:after="0" w:line="240" w:lineRule="auto"/>
            </w:pPr>
            <w:proofErr w:type="spellStart"/>
            <w:r>
              <w:rPr>
                <w:sz w:val="17"/>
              </w:rPr>
              <w:t>created_at</w:t>
            </w:r>
            <w:proofErr w:type="spellEnd"/>
          </w:p>
        </w:tc>
        <w:tc>
          <w:tcPr>
            <w:tcW w:w="1728" w:type="dxa"/>
            <w:vAlign w:val="center"/>
          </w:tcPr>
          <w:p w14:paraId="6955B764" w14:textId="77777777" w:rsidR="008B7B17" w:rsidRDefault="00A24FCD">
            <w:pPr>
              <w:spacing w:after="0" w:line="240" w:lineRule="auto"/>
            </w:pPr>
            <w:r>
              <w:rPr>
                <w:sz w:val="17"/>
              </w:rPr>
              <w:t>DT</w:t>
            </w:r>
          </w:p>
        </w:tc>
        <w:tc>
          <w:tcPr>
            <w:tcW w:w="2088" w:type="dxa"/>
            <w:vAlign w:val="center"/>
          </w:tcPr>
          <w:p w14:paraId="186971D7" w14:textId="77777777" w:rsidR="008B7B17" w:rsidRDefault="00A24FCD">
            <w:pPr>
              <w:spacing w:after="0" w:line="240" w:lineRule="auto"/>
            </w:pPr>
            <w:r>
              <w:rPr>
                <w:sz w:val="17"/>
              </w:rPr>
              <w:t>Not Null</w:t>
            </w:r>
          </w:p>
        </w:tc>
        <w:tc>
          <w:tcPr>
            <w:tcW w:w="3528" w:type="dxa"/>
            <w:vAlign w:val="center"/>
          </w:tcPr>
          <w:p w14:paraId="2040F7E9" w14:textId="77777777" w:rsidR="008B7B17" w:rsidRDefault="00A24FCD">
            <w:pPr>
              <w:spacing w:after="0" w:line="240" w:lineRule="auto"/>
            </w:pPr>
            <w:r>
              <w:rPr>
                <w:sz w:val="17"/>
              </w:rPr>
              <w:t>Creation timestamp.</w:t>
            </w:r>
          </w:p>
        </w:tc>
      </w:tr>
      <w:tr w:rsidR="008B7B17" w14:paraId="29D85D26" w14:textId="77777777">
        <w:trPr>
          <w:cantSplit/>
          <w:jc w:val="center"/>
        </w:trPr>
        <w:tc>
          <w:tcPr>
            <w:tcW w:w="1656" w:type="dxa"/>
            <w:vAlign w:val="center"/>
          </w:tcPr>
          <w:p w14:paraId="200F01D9" w14:textId="77777777" w:rsidR="008B7B17" w:rsidRDefault="00A24FCD">
            <w:pPr>
              <w:spacing w:after="0" w:line="240" w:lineRule="auto"/>
            </w:pPr>
            <w:proofErr w:type="spellStart"/>
            <w:r>
              <w:rPr>
                <w:sz w:val="17"/>
              </w:rPr>
              <w:t>updated_at</w:t>
            </w:r>
            <w:proofErr w:type="spellEnd"/>
          </w:p>
        </w:tc>
        <w:tc>
          <w:tcPr>
            <w:tcW w:w="1728" w:type="dxa"/>
            <w:vAlign w:val="center"/>
          </w:tcPr>
          <w:p w14:paraId="7AC6ACAF" w14:textId="77777777" w:rsidR="008B7B17" w:rsidRDefault="00A24FCD">
            <w:pPr>
              <w:spacing w:after="0" w:line="240" w:lineRule="auto"/>
            </w:pPr>
            <w:r>
              <w:rPr>
                <w:sz w:val="17"/>
              </w:rPr>
              <w:t>DT</w:t>
            </w:r>
          </w:p>
        </w:tc>
        <w:tc>
          <w:tcPr>
            <w:tcW w:w="2088" w:type="dxa"/>
            <w:vAlign w:val="center"/>
          </w:tcPr>
          <w:p w14:paraId="32DBA106" w14:textId="77777777" w:rsidR="008B7B17" w:rsidRDefault="00A24FCD">
            <w:pPr>
              <w:spacing w:after="0" w:line="240" w:lineRule="auto"/>
            </w:pPr>
            <w:r>
              <w:rPr>
                <w:sz w:val="17"/>
              </w:rPr>
              <w:t>Not Null</w:t>
            </w:r>
          </w:p>
        </w:tc>
        <w:tc>
          <w:tcPr>
            <w:tcW w:w="3528" w:type="dxa"/>
            <w:vAlign w:val="center"/>
          </w:tcPr>
          <w:p w14:paraId="2EBD28F0" w14:textId="77777777" w:rsidR="008B7B17" w:rsidRDefault="00A24FCD">
            <w:pPr>
              <w:spacing w:after="0" w:line="240" w:lineRule="auto"/>
            </w:pPr>
            <w:r>
              <w:rPr>
                <w:sz w:val="17"/>
              </w:rPr>
              <w:t>Last edit timestamp.</w:t>
            </w:r>
          </w:p>
        </w:tc>
      </w:tr>
    </w:tbl>
    <w:p w14:paraId="6C7A4C19" w14:textId="77777777" w:rsidR="008B7B17" w:rsidRDefault="008B7B17"/>
    <w:p w14:paraId="2AC65E5C" w14:textId="77777777" w:rsidR="008B7B17" w:rsidRDefault="00A24FCD">
      <w:pPr>
        <w:pStyle w:val="Heading3"/>
      </w:pPr>
      <w:bookmarkStart w:id="53" w:name="_Toc243528251"/>
      <w:r>
        <w:t xml:space="preserve">Like </w:t>
      </w:r>
      <w:r>
        <w:t>Table:</w:t>
      </w:r>
      <w:bookmarkEnd w:id="53"/>
    </w:p>
    <w:tbl>
      <w:tblPr>
        <w:tblStyle w:val="TableGrid"/>
        <w:tblW w:w="0" w:type="auto"/>
        <w:jc w:val="center"/>
        <w:tblLook w:val="04A0" w:firstRow="1" w:lastRow="0" w:firstColumn="1" w:lastColumn="0" w:noHBand="0" w:noVBand="1"/>
      </w:tblPr>
      <w:tblGrid>
        <w:gridCol w:w="1656"/>
        <w:gridCol w:w="1728"/>
        <w:gridCol w:w="2088"/>
        <w:gridCol w:w="3528"/>
      </w:tblGrid>
      <w:tr w:rsidR="008B7B17" w14:paraId="4F06CAC0" w14:textId="77777777">
        <w:trPr>
          <w:cantSplit/>
          <w:tblHeader/>
          <w:jc w:val="center"/>
        </w:trPr>
        <w:tc>
          <w:tcPr>
            <w:tcW w:w="1656" w:type="dxa"/>
            <w:shd w:val="clear" w:color="auto" w:fill="D9E8F5"/>
            <w:vAlign w:val="center"/>
          </w:tcPr>
          <w:p w14:paraId="171EABE4" w14:textId="77777777" w:rsidR="008B7B17" w:rsidRDefault="00A24FCD">
            <w:pPr>
              <w:spacing w:after="0" w:line="240" w:lineRule="auto"/>
            </w:pPr>
            <w:r>
              <w:rPr>
                <w:b/>
                <w:sz w:val="17"/>
              </w:rPr>
              <w:t>Field Name</w:t>
            </w:r>
          </w:p>
        </w:tc>
        <w:tc>
          <w:tcPr>
            <w:tcW w:w="1728" w:type="dxa"/>
            <w:shd w:val="clear" w:color="auto" w:fill="D9E8F5"/>
            <w:vAlign w:val="center"/>
          </w:tcPr>
          <w:p w14:paraId="0EB513B6" w14:textId="77777777" w:rsidR="008B7B17" w:rsidRDefault="00A24FCD">
            <w:pPr>
              <w:spacing w:after="0" w:line="240" w:lineRule="auto"/>
            </w:pPr>
            <w:r>
              <w:rPr>
                <w:b/>
                <w:sz w:val="17"/>
              </w:rPr>
              <w:t>Data Type</w:t>
            </w:r>
          </w:p>
        </w:tc>
        <w:tc>
          <w:tcPr>
            <w:tcW w:w="2088" w:type="dxa"/>
            <w:shd w:val="clear" w:color="auto" w:fill="D9E8F5"/>
            <w:vAlign w:val="center"/>
          </w:tcPr>
          <w:p w14:paraId="53C1E457" w14:textId="77777777" w:rsidR="008B7B17" w:rsidRDefault="00A24FCD">
            <w:pPr>
              <w:spacing w:after="0" w:line="240" w:lineRule="auto"/>
            </w:pPr>
            <w:r>
              <w:rPr>
                <w:b/>
                <w:sz w:val="17"/>
              </w:rPr>
              <w:t>Constraints</w:t>
            </w:r>
          </w:p>
        </w:tc>
        <w:tc>
          <w:tcPr>
            <w:tcW w:w="3528" w:type="dxa"/>
            <w:shd w:val="clear" w:color="auto" w:fill="D9E8F5"/>
            <w:vAlign w:val="center"/>
          </w:tcPr>
          <w:p w14:paraId="5061B26C" w14:textId="77777777" w:rsidR="008B7B17" w:rsidRDefault="00A24FCD">
            <w:pPr>
              <w:spacing w:after="0" w:line="240" w:lineRule="auto"/>
            </w:pPr>
            <w:r>
              <w:rPr>
                <w:b/>
                <w:sz w:val="17"/>
              </w:rPr>
              <w:t>Description</w:t>
            </w:r>
          </w:p>
        </w:tc>
      </w:tr>
      <w:tr w:rsidR="008B7B17" w14:paraId="5A364807" w14:textId="77777777">
        <w:trPr>
          <w:cantSplit/>
          <w:jc w:val="center"/>
        </w:trPr>
        <w:tc>
          <w:tcPr>
            <w:tcW w:w="1656" w:type="dxa"/>
            <w:vAlign w:val="center"/>
          </w:tcPr>
          <w:p w14:paraId="529D08B5" w14:textId="77777777" w:rsidR="008B7B17" w:rsidRDefault="00A24FCD">
            <w:pPr>
              <w:spacing w:after="0" w:line="240" w:lineRule="auto"/>
            </w:pPr>
            <w:r>
              <w:rPr>
                <w:sz w:val="17"/>
              </w:rPr>
              <w:t>id</w:t>
            </w:r>
          </w:p>
        </w:tc>
        <w:tc>
          <w:tcPr>
            <w:tcW w:w="1728" w:type="dxa"/>
            <w:vAlign w:val="center"/>
          </w:tcPr>
          <w:p w14:paraId="6D63E33D" w14:textId="77777777" w:rsidR="008B7B17" w:rsidRDefault="00A24FCD">
            <w:pPr>
              <w:spacing w:after="0" w:line="240" w:lineRule="auto"/>
            </w:pPr>
            <w:r>
              <w:rPr>
                <w:sz w:val="17"/>
              </w:rPr>
              <w:t>BIGINT</w:t>
            </w:r>
          </w:p>
        </w:tc>
        <w:tc>
          <w:tcPr>
            <w:tcW w:w="2088" w:type="dxa"/>
            <w:vAlign w:val="center"/>
          </w:tcPr>
          <w:p w14:paraId="2C11930C" w14:textId="77777777" w:rsidR="008B7B17" w:rsidRDefault="00A24FCD">
            <w:pPr>
              <w:spacing w:after="0" w:line="240" w:lineRule="auto"/>
            </w:pPr>
            <w:r>
              <w:rPr>
                <w:sz w:val="17"/>
              </w:rPr>
              <w:t>PK</w:t>
            </w:r>
          </w:p>
        </w:tc>
        <w:tc>
          <w:tcPr>
            <w:tcW w:w="3528" w:type="dxa"/>
            <w:vAlign w:val="center"/>
          </w:tcPr>
          <w:p w14:paraId="3942FED0" w14:textId="77777777" w:rsidR="008B7B17" w:rsidRDefault="00A24FCD">
            <w:pPr>
              <w:spacing w:after="0" w:line="240" w:lineRule="auto"/>
            </w:pPr>
            <w:r>
              <w:rPr>
                <w:sz w:val="17"/>
              </w:rPr>
              <w:t>Unique like identifier.</w:t>
            </w:r>
          </w:p>
        </w:tc>
      </w:tr>
      <w:tr w:rsidR="008B7B17" w14:paraId="6E07A491" w14:textId="77777777">
        <w:trPr>
          <w:cantSplit/>
          <w:jc w:val="center"/>
        </w:trPr>
        <w:tc>
          <w:tcPr>
            <w:tcW w:w="1656" w:type="dxa"/>
            <w:vAlign w:val="center"/>
          </w:tcPr>
          <w:p w14:paraId="6F7625E8" w14:textId="77777777" w:rsidR="008B7B17" w:rsidRDefault="00A24FCD">
            <w:pPr>
              <w:spacing w:after="0" w:line="240" w:lineRule="auto"/>
            </w:pPr>
            <w:proofErr w:type="spellStart"/>
            <w:r>
              <w:rPr>
                <w:sz w:val="17"/>
              </w:rPr>
              <w:t>user_id</w:t>
            </w:r>
            <w:proofErr w:type="spellEnd"/>
          </w:p>
        </w:tc>
        <w:tc>
          <w:tcPr>
            <w:tcW w:w="1728" w:type="dxa"/>
            <w:vAlign w:val="center"/>
          </w:tcPr>
          <w:p w14:paraId="22992EAB" w14:textId="77777777" w:rsidR="008B7B17" w:rsidRDefault="00A24FCD">
            <w:pPr>
              <w:spacing w:after="0" w:line="240" w:lineRule="auto"/>
            </w:pPr>
            <w:r>
              <w:rPr>
                <w:sz w:val="17"/>
              </w:rPr>
              <w:t>FK</w:t>
            </w:r>
          </w:p>
        </w:tc>
        <w:tc>
          <w:tcPr>
            <w:tcW w:w="2088" w:type="dxa"/>
            <w:vAlign w:val="center"/>
          </w:tcPr>
          <w:p w14:paraId="69A0137C" w14:textId="77777777" w:rsidR="008B7B17" w:rsidRDefault="00A24FCD">
            <w:pPr>
              <w:spacing w:after="0" w:line="240" w:lineRule="auto"/>
            </w:pPr>
            <w:r>
              <w:rPr>
                <w:sz w:val="17"/>
              </w:rPr>
              <w:t>User(id)</w:t>
            </w:r>
          </w:p>
        </w:tc>
        <w:tc>
          <w:tcPr>
            <w:tcW w:w="3528" w:type="dxa"/>
            <w:vAlign w:val="center"/>
          </w:tcPr>
          <w:p w14:paraId="3D18732F" w14:textId="77777777" w:rsidR="008B7B17" w:rsidRDefault="00A24FCD">
            <w:pPr>
              <w:spacing w:after="0" w:line="240" w:lineRule="auto"/>
            </w:pPr>
            <w:r>
              <w:rPr>
                <w:sz w:val="17"/>
              </w:rPr>
              <w:t>User who liked the post.</w:t>
            </w:r>
          </w:p>
        </w:tc>
      </w:tr>
      <w:tr w:rsidR="008B7B17" w14:paraId="689C6ECF" w14:textId="77777777">
        <w:trPr>
          <w:cantSplit/>
          <w:jc w:val="center"/>
        </w:trPr>
        <w:tc>
          <w:tcPr>
            <w:tcW w:w="1656" w:type="dxa"/>
            <w:vAlign w:val="center"/>
          </w:tcPr>
          <w:p w14:paraId="36414E5B" w14:textId="77777777" w:rsidR="008B7B17" w:rsidRDefault="00A24FCD">
            <w:pPr>
              <w:spacing w:after="0" w:line="240" w:lineRule="auto"/>
            </w:pPr>
            <w:proofErr w:type="spellStart"/>
            <w:r>
              <w:rPr>
                <w:sz w:val="17"/>
              </w:rPr>
              <w:t>post_id</w:t>
            </w:r>
            <w:proofErr w:type="spellEnd"/>
          </w:p>
        </w:tc>
        <w:tc>
          <w:tcPr>
            <w:tcW w:w="1728" w:type="dxa"/>
            <w:vAlign w:val="center"/>
          </w:tcPr>
          <w:p w14:paraId="0267C052" w14:textId="77777777" w:rsidR="008B7B17" w:rsidRDefault="00A24FCD">
            <w:pPr>
              <w:spacing w:after="0" w:line="240" w:lineRule="auto"/>
            </w:pPr>
            <w:r>
              <w:rPr>
                <w:sz w:val="17"/>
              </w:rPr>
              <w:t>FK</w:t>
            </w:r>
          </w:p>
        </w:tc>
        <w:tc>
          <w:tcPr>
            <w:tcW w:w="2088" w:type="dxa"/>
            <w:vAlign w:val="center"/>
          </w:tcPr>
          <w:p w14:paraId="6149B34C" w14:textId="77777777" w:rsidR="008B7B17" w:rsidRDefault="00A24FCD">
            <w:pPr>
              <w:spacing w:after="0" w:line="240" w:lineRule="auto"/>
            </w:pPr>
            <w:r>
              <w:rPr>
                <w:sz w:val="17"/>
              </w:rPr>
              <w:t>Post(id)</w:t>
            </w:r>
          </w:p>
        </w:tc>
        <w:tc>
          <w:tcPr>
            <w:tcW w:w="3528" w:type="dxa"/>
            <w:vAlign w:val="center"/>
          </w:tcPr>
          <w:p w14:paraId="63705C93" w14:textId="77777777" w:rsidR="008B7B17" w:rsidRDefault="00A24FCD">
            <w:pPr>
              <w:spacing w:after="0" w:line="240" w:lineRule="auto"/>
            </w:pPr>
            <w:r>
              <w:rPr>
                <w:sz w:val="17"/>
              </w:rPr>
              <w:t>Post that received the like.</w:t>
            </w:r>
          </w:p>
        </w:tc>
      </w:tr>
      <w:tr w:rsidR="008B7B17" w14:paraId="6FE2157C" w14:textId="77777777">
        <w:trPr>
          <w:cantSplit/>
          <w:jc w:val="center"/>
        </w:trPr>
        <w:tc>
          <w:tcPr>
            <w:tcW w:w="1656" w:type="dxa"/>
            <w:vAlign w:val="center"/>
          </w:tcPr>
          <w:p w14:paraId="5453DB42" w14:textId="77777777" w:rsidR="008B7B17" w:rsidRDefault="00A24FCD">
            <w:pPr>
              <w:spacing w:after="0" w:line="240" w:lineRule="auto"/>
            </w:pPr>
            <w:proofErr w:type="spellStart"/>
            <w:r>
              <w:rPr>
                <w:sz w:val="17"/>
              </w:rPr>
              <w:t>created_at</w:t>
            </w:r>
            <w:proofErr w:type="spellEnd"/>
          </w:p>
        </w:tc>
        <w:tc>
          <w:tcPr>
            <w:tcW w:w="1728" w:type="dxa"/>
            <w:vAlign w:val="center"/>
          </w:tcPr>
          <w:p w14:paraId="300F4792" w14:textId="77777777" w:rsidR="008B7B17" w:rsidRDefault="00A24FCD">
            <w:pPr>
              <w:spacing w:after="0" w:line="240" w:lineRule="auto"/>
            </w:pPr>
            <w:r>
              <w:rPr>
                <w:sz w:val="17"/>
              </w:rPr>
              <w:t>DT</w:t>
            </w:r>
          </w:p>
        </w:tc>
        <w:tc>
          <w:tcPr>
            <w:tcW w:w="2088" w:type="dxa"/>
            <w:vAlign w:val="center"/>
          </w:tcPr>
          <w:p w14:paraId="553988A6" w14:textId="77777777" w:rsidR="008B7B17" w:rsidRDefault="00A24FCD">
            <w:pPr>
              <w:spacing w:after="0" w:line="240" w:lineRule="auto"/>
            </w:pPr>
            <w:r>
              <w:rPr>
                <w:sz w:val="17"/>
              </w:rPr>
              <w:t>Not Null</w:t>
            </w:r>
          </w:p>
        </w:tc>
        <w:tc>
          <w:tcPr>
            <w:tcW w:w="3528" w:type="dxa"/>
            <w:vAlign w:val="center"/>
          </w:tcPr>
          <w:p w14:paraId="1B3C35A1" w14:textId="77777777" w:rsidR="008B7B17" w:rsidRDefault="00A24FCD">
            <w:pPr>
              <w:spacing w:after="0" w:line="240" w:lineRule="auto"/>
            </w:pPr>
            <w:r>
              <w:rPr>
                <w:sz w:val="17"/>
              </w:rPr>
              <w:t>Like timestamp.</w:t>
            </w:r>
          </w:p>
        </w:tc>
      </w:tr>
    </w:tbl>
    <w:p w14:paraId="4F5F387F" w14:textId="77777777" w:rsidR="008B7B17" w:rsidRDefault="008B7B17"/>
    <w:p w14:paraId="1307431F" w14:textId="77777777" w:rsidR="008B7B17" w:rsidRDefault="00A24FCD">
      <w:pPr>
        <w:pStyle w:val="Heading3"/>
      </w:pPr>
      <w:bookmarkStart w:id="54" w:name="_Toc243528252"/>
      <w:r>
        <w:t>Follow Table:</w:t>
      </w:r>
      <w:bookmarkEnd w:id="54"/>
    </w:p>
    <w:tbl>
      <w:tblPr>
        <w:tblStyle w:val="TableGrid"/>
        <w:tblW w:w="0" w:type="auto"/>
        <w:jc w:val="center"/>
        <w:tblLook w:val="04A0" w:firstRow="1" w:lastRow="0" w:firstColumn="1" w:lastColumn="0" w:noHBand="0" w:noVBand="1"/>
      </w:tblPr>
      <w:tblGrid>
        <w:gridCol w:w="1656"/>
        <w:gridCol w:w="1728"/>
        <w:gridCol w:w="2088"/>
        <w:gridCol w:w="3528"/>
      </w:tblGrid>
      <w:tr w:rsidR="008B7B17" w14:paraId="2C481C1D" w14:textId="77777777">
        <w:trPr>
          <w:cantSplit/>
          <w:tblHeader/>
          <w:jc w:val="center"/>
        </w:trPr>
        <w:tc>
          <w:tcPr>
            <w:tcW w:w="1656" w:type="dxa"/>
            <w:shd w:val="clear" w:color="auto" w:fill="D9E8F5"/>
            <w:vAlign w:val="center"/>
          </w:tcPr>
          <w:p w14:paraId="18A6ADB8" w14:textId="77777777" w:rsidR="008B7B17" w:rsidRDefault="00A24FCD">
            <w:pPr>
              <w:spacing w:after="0" w:line="240" w:lineRule="auto"/>
            </w:pPr>
            <w:r>
              <w:rPr>
                <w:b/>
                <w:sz w:val="17"/>
              </w:rPr>
              <w:t>Field Name</w:t>
            </w:r>
          </w:p>
        </w:tc>
        <w:tc>
          <w:tcPr>
            <w:tcW w:w="1728" w:type="dxa"/>
            <w:shd w:val="clear" w:color="auto" w:fill="D9E8F5"/>
            <w:vAlign w:val="center"/>
          </w:tcPr>
          <w:p w14:paraId="4D631AD3" w14:textId="77777777" w:rsidR="008B7B17" w:rsidRDefault="00A24FCD">
            <w:pPr>
              <w:spacing w:after="0" w:line="240" w:lineRule="auto"/>
            </w:pPr>
            <w:r>
              <w:rPr>
                <w:b/>
                <w:sz w:val="17"/>
              </w:rPr>
              <w:t>Data Type</w:t>
            </w:r>
          </w:p>
        </w:tc>
        <w:tc>
          <w:tcPr>
            <w:tcW w:w="2088" w:type="dxa"/>
            <w:shd w:val="clear" w:color="auto" w:fill="D9E8F5"/>
            <w:vAlign w:val="center"/>
          </w:tcPr>
          <w:p w14:paraId="6E08E638" w14:textId="77777777" w:rsidR="008B7B17" w:rsidRDefault="00A24FCD">
            <w:pPr>
              <w:spacing w:after="0" w:line="240" w:lineRule="auto"/>
            </w:pPr>
            <w:r>
              <w:rPr>
                <w:b/>
                <w:sz w:val="17"/>
              </w:rPr>
              <w:t>Constraints</w:t>
            </w:r>
          </w:p>
        </w:tc>
        <w:tc>
          <w:tcPr>
            <w:tcW w:w="3528" w:type="dxa"/>
            <w:shd w:val="clear" w:color="auto" w:fill="D9E8F5"/>
            <w:vAlign w:val="center"/>
          </w:tcPr>
          <w:p w14:paraId="6674DCD1" w14:textId="77777777" w:rsidR="008B7B17" w:rsidRDefault="00A24FCD">
            <w:pPr>
              <w:spacing w:after="0" w:line="240" w:lineRule="auto"/>
            </w:pPr>
            <w:r>
              <w:rPr>
                <w:b/>
                <w:sz w:val="17"/>
              </w:rPr>
              <w:t>Description</w:t>
            </w:r>
          </w:p>
        </w:tc>
      </w:tr>
      <w:tr w:rsidR="008B7B17" w14:paraId="1FF10E09" w14:textId="77777777">
        <w:trPr>
          <w:cantSplit/>
          <w:jc w:val="center"/>
        </w:trPr>
        <w:tc>
          <w:tcPr>
            <w:tcW w:w="1656" w:type="dxa"/>
            <w:vAlign w:val="center"/>
          </w:tcPr>
          <w:p w14:paraId="656B445F" w14:textId="77777777" w:rsidR="008B7B17" w:rsidRDefault="00A24FCD">
            <w:pPr>
              <w:spacing w:after="0" w:line="240" w:lineRule="auto"/>
            </w:pPr>
            <w:r>
              <w:rPr>
                <w:sz w:val="17"/>
              </w:rPr>
              <w:t>id</w:t>
            </w:r>
          </w:p>
        </w:tc>
        <w:tc>
          <w:tcPr>
            <w:tcW w:w="1728" w:type="dxa"/>
            <w:vAlign w:val="center"/>
          </w:tcPr>
          <w:p w14:paraId="5F2AE76C" w14:textId="77777777" w:rsidR="008B7B17" w:rsidRDefault="00A24FCD">
            <w:pPr>
              <w:spacing w:after="0" w:line="240" w:lineRule="auto"/>
            </w:pPr>
            <w:r>
              <w:rPr>
                <w:sz w:val="17"/>
              </w:rPr>
              <w:t>BIGINT</w:t>
            </w:r>
          </w:p>
        </w:tc>
        <w:tc>
          <w:tcPr>
            <w:tcW w:w="2088" w:type="dxa"/>
            <w:vAlign w:val="center"/>
          </w:tcPr>
          <w:p w14:paraId="0BFCFE31" w14:textId="77777777" w:rsidR="008B7B17" w:rsidRDefault="00A24FCD">
            <w:pPr>
              <w:spacing w:after="0" w:line="240" w:lineRule="auto"/>
            </w:pPr>
            <w:r>
              <w:rPr>
                <w:sz w:val="17"/>
              </w:rPr>
              <w:t>PK</w:t>
            </w:r>
          </w:p>
        </w:tc>
        <w:tc>
          <w:tcPr>
            <w:tcW w:w="3528" w:type="dxa"/>
            <w:vAlign w:val="center"/>
          </w:tcPr>
          <w:p w14:paraId="03B05D1F" w14:textId="77777777" w:rsidR="008B7B17" w:rsidRDefault="00A24FCD">
            <w:pPr>
              <w:spacing w:after="0" w:line="240" w:lineRule="auto"/>
            </w:pPr>
            <w:r>
              <w:rPr>
                <w:sz w:val="17"/>
              </w:rPr>
              <w:t>Unique follow relationship identifier.</w:t>
            </w:r>
          </w:p>
        </w:tc>
      </w:tr>
      <w:tr w:rsidR="008B7B17" w14:paraId="6B532B5E" w14:textId="77777777">
        <w:trPr>
          <w:cantSplit/>
          <w:jc w:val="center"/>
        </w:trPr>
        <w:tc>
          <w:tcPr>
            <w:tcW w:w="1656" w:type="dxa"/>
            <w:vAlign w:val="center"/>
          </w:tcPr>
          <w:p w14:paraId="7DB42357" w14:textId="77777777" w:rsidR="008B7B17" w:rsidRDefault="00A24FCD">
            <w:pPr>
              <w:spacing w:after="0" w:line="240" w:lineRule="auto"/>
            </w:pPr>
            <w:proofErr w:type="spellStart"/>
            <w:r>
              <w:rPr>
                <w:sz w:val="17"/>
              </w:rPr>
              <w:t>follower_id</w:t>
            </w:r>
            <w:proofErr w:type="spellEnd"/>
          </w:p>
        </w:tc>
        <w:tc>
          <w:tcPr>
            <w:tcW w:w="1728" w:type="dxa"/>
            <w:vAlign w:val="center"/>
          </w:tcPr>
          <w:p w14:paraId="02BCCA07" w14:textId="77777777" w:rsidR="008B7B17" w:rsidRDefault="00A24FCD">
            <w:pPr>
              <w:spacing w:after="0" w:line="240" w:lineRule="auto"/>
            </w:pPr>
            <w:r>
              <w:rPr>
                <w:sz w:val="17"/>
              </w:rPr>
              <w:t>FK</w:t>
            </w:r>
          </w:p>
        </w:tc>
        <w:tc>
          <w:tcPr>
            <w:tcW w:w="2088" w:type="dxa"/>
            <w:vAlign w:val="center"/>
          </w:tcPr>
          <w:p w14:paraId="1F9F271E" w14:textId="77777777" w:rsidR="008B7B17" w:rsidRDefault="00A24FCD">
            <w:pPr>
              <w:spacing w:after="0" w:line="240" w:lineRule="auto"/>
            </w:pPr>
            <w:r>
              <w:rPr>
                <w:sz w:val="17"/>
              </w:rPr>
              <w:t>User(id)</w:t>
            </w:r>
          </w:p>
        </w:tc>
        <w:tc>
          <w:tcPr>
            <w:tcW w:w="3528" w:type="dxa"/>
            <w:vAlign w:val="center"/>
          </w:tcPr>
          <w:p w14:paraId="37AC62B2" w14:textId="77777777" w:rsidR="008B7B17" w:rsidRDefault="00A24FCD">
            <w:pPr>
              <w:spacing w:after="0" w:line="240" w:lineRule="auto"/>
            </w:pPr>
            <w:r>
              <w:rPr>
                <w:sz w:val="17"/>
              </w:rPr>
              <w:t>User who follows another account.</w:t>
            </w:r>
          </w:p>
        </w:tc>
      </w:tr>
      <w:tr w:rsidR="008B7B17" w14:paraId="115C67F6" w14:textId="77777777">
        <w:trPr>
          <w:cantSplit/>
          <w:jc w:val="center"/>
        </w:trPr>
        <w:tc>
          <w:tcPr>
            <w:tcW w:w="1656" w:type="dxa"/>
            <w:vAlign w:val="center"/>
          </w:tcPr>
          <w:p w14:paraId="70B393C8" w14:textId="77777777" w:rsidR="008B7B17" w:rsidRDefault="00A24FCD">
            <w:pPr>
              <w:spacing w:after="0" w:line="240" w:lineRule="auto"/>
            </w:pPr>
            <w:proofErr w:type="spellStart"/>
            <w:r>
              <w:rPr>
                <w:sz w:val="17"/>
              </w:rPr>
              <w:t>following_id</w:t>
            </w:r>
            <w:proofErr w:type="spellEnd"/>
          </w:p>
        </w:tc>
        <w:tc>
          <w:tcPr>
            <w:tcW w:w="1728" w:type="dxa"/>
            <w:vAlign w:val="center"/>
          </w:tcPr>
          <w:p w14:paraId="34394962" w14:textId="77777777" w:rsidR="008B7B17" w:rsidRDefault="00A24FCD">
            <w:pPr>
              <w:spacing w:after="0" w:line="240" w:lineRule="auto"/>
            </w:pPr>
            <w:r>
              <w:rPr>
                <w:sz w:val="17"/>
              </w:rPr>
              <w:t>FK</w:t>
            </w:r>
          </w:p>
        </w:tc>
        <w:tc>
          <w:tcPr>
            <w:tcW w:w="2088" w:type="dxa"/>
            <w:vAlign w:val="center"/>
          </w:tcPr>
          <w:p w14:paraId="14C0F378" w14:textId="77777777" w:rsidR="008B7B17" w:rsidRDefault="00A24FCD">
            <w:pPr>
              <w:spacing w:after="0" w:line="240" w:lineRule="auto"/>
            </w:pPr>
            <w:r>
              <w:rPr>
                <w:sz w:val="17"/>
              </w:rPr>
              <w:t>User(id)</w:t>
            </w:r>
          </w:p>
        </w:tc>
        <w:tc>
          <w:tcPr>
            <w:tcW w:w="3528" w:type="dxa"/>
            <w:vAlign w:val="center"/>
          </w:tcPr>
          <w:p w14:paraId="49490548" w14:textId="77777777" w:rsidR="008B7B17" w:rsidRDefault="00A24FCD">
            <w:pPr>
              <w:spacing w:after="0" w:line="240" w:lineRule="auto"/>
            </w:pPr>
            <w:r>
              <w:rPr>
                <w:sz w:val="17"/>
              </w:rPr>
              <w:t>User being followed.</w:t>
            </w:r>
          </w:p>
        </w:tc>
      </w:tr>
      <w:tr w:rsidR="008B7B17" w14:paraId="64B00F5B" w14:textId="77777777">
        <w:trPr>
          <w:cantSplit/>
          <w:jc w:val="center"/>
        </w:trPr>
        <w:tc>
          <w:tcPr>
            <w:tcW w:w="1656" w:type="dxa"/>
            <w:vAlign w:val="center"/>
          </w:tcPr>
          <w:p w14:paraId="210D02D0" w14:textId="77777777" w:rsidR="008B7B17" w:rsidRDefault="00A24FCD">
            <w:pPr>
              <w:spacing w:after="0" w:line="240" w:lineRule="auto"/>
            </w:pPr>
            <w:proofErr w:type="spellStart"/>
            <w:r>
              <w:rPr>
                <w:sz w:val="17"/>
              </w:rPr>
              <w:t>created_at</w:t>
            </w:r>
            <w:proofErr w:type="spellEnd"/>
          </w:p>
        </w:tc>
        <w:tc>
          <w:tcPr>
            <w:tcW w:w="1728" w:type="dxa"/>
            <w:vAlign w:val="center"/>
          </w:tcPr>
          <w:p w14:paraId="0B31B31E" w14:textId="77777777" w:rsidR="008B7B17" w:rsidRDefault="00A24FCD">
            <w:pPr>
              <w:spacing w:after="0" w:line="240" w:lineRule="auto"/>
            </w:pPr>
            <w:r>
              <w:rPr>
                <w:sz w:val="17"/>
              </w:rPr>
              <w:t>DT</w:t>
            </w:r>
          </w:p>
        </w:tc>
        <w:tc>
          <w:tcPr>
            <w:tcW w:w="2088" w:type="dxa"/>
            <w:vAlign w:val="center"/>
          </w:tcPr>
          <w:p w14:paraId="0CB1394D" w14:textId="77777777" w:rsidR="008B7B17" w:rsidRDefault="00A24FCD">
            <w:pPr>
              <w:spacing w:after="0" w:line="240" w:lineRule="auto"/>
            </w:pPr>
            <w:r>
              <w:rPr>
                <w:sz w:val="17"/>
              </w:rPr>
              <w:t>Not Null</w:t>
            </w:r>
          </w:p>
        </w:tc>
        <w:tc>
          <w:tcPr>
            <w:tcW w:w="3528" w:type="dxa"/>
            <w:vAlign w:val="center"/>
          </w:tcPr>
          <w:p w14:paraId="05F009AE" w14:textId="77777777" w:rsidR="008B7B17" w:rsidRDefault="00A24FCD">
            <w:pPr>
              <w:spacing w:after="0" w:line="240" w:lineRule="auto"/>
            </w:pPr>
            <w:r>
              <w:rPr>
                <w:sz w:val="17"/>
              </w:rPr>
              <w:t>Relationship creation time.</w:t>
            </w:r>
          </w:p>
        </w:tc>
      </w:tr>
    </w:tbl>
    <w:p w14:paraId="514A0A46" w14:textId="77777777" w:rsidR="008B7B17" w:rsidRDefault="008B7B17"/>
    <w:p w14:paraId="2078EEB5" w14:textId="77777777" w:rsidR="008B7B17" w:rsidRDefault="00A24FCD">
      <w:pPr>
        <w:pStyle w:val="Heading3"/>
      </w:pPr>
      <w:bookmarkStart w:id="55" w:name="_Toc243528253"/>
      <w:r>
        <w:t>Notification Table:</w:t>
      </w:r>
      <w:bookmarkEnd w:id="55"/>
    </w:p>
    <w:tbl>
      <w:tblPr>
        <w:tblStyle w:val="TableGrid"/>
        <w:tblW w:w="0" w:type="auto"/>
        <w:jc w:val="center"/>
        <w:tblLook w:val="04A0" w:firstRow="1" w:lastRow="0" w:firstColumn="1" w:lastColumn="0" w:noHBand="0" w:noVBand="1"/>
      </w:tblPr>
      <w:tblGrid>
        <w:gridCol w:w="1656"/>
        <w:gridCol w:w="1728"/>
        <w:gridCol w:w="2088"/>
        <w:gridCol w:w="3528"/>
      </w:tblGrid>
      <w:tr w:rsidR="008B7B17" w14:paraId="55FC8C13" w14:textId="77777777">
        <w:trPr>
          <w:cantSplit/>
          <w:tblHeader/>
          <w:jc w:val="center"/>
        </w:trPr>
        <w:tc>
          <w:tcPr>
            <w:tcW w:w="1656" w:type="dxa"/>
            <w:shd w:val="clear" w:color="auto" w:fill="D9E8F5"/>
            <w:vAlign w:val="center"/>
          </w:tcPr>
          <w:p w14:paraId="5A6A4FF9" w14:textId="77777777" w:rsidR="008B7B17" w:rsidRDefault="00A24FCD">
            <w:pPr>
              <w:spacing w:after="0" w:line="240" w:lineRule="auto"/>
            </w:pPr>
            <w:r>
              <w:rPr>
                <w:b/>
                <w:sz w:val="17"/>
              </w:rPr>
              <w:t>Field Name</w:t>
            </w:r>
          </w:p>
        </w:tc>
        <w:tc>
          <w:tcPr>
            <w:tcW w:w="1728" w:type="dxa"/>
            <w:shd w:val="clear" w:color="auto" w:fill="D9E8F5"/>
            <w:vAlign w:val="center"/>
          </w:tcPr>
          <w:p w14:paraId="3B8AE277" w14:textId="77777777" w:rsidR="008B7B17" w:rsidRDefault="00A24FCD">
            <w:pPr>
              <w:spacing w:after="0" w:line="240" w:lineRule="auto"/>
            </w:pPr>
            <w:r>
              <w:rPr>
                <w:b/>
                <w:sz w:val="17"/>
              </w:rPr>
              <w:t>Data Type</w:t>
            </w:r>
          </w:p>
        </w:tc>
        <w:tc>
          <w:tcPr>
            <w:tcW w:w="2088" w:type="dxa"/>
            <w:shd w:val="clear" w:color="auto" w:fill="D9E8F5"/>
            <w:vAlign w:val="center"/>
          </w:tcPr>
          <w:p w14:paraId="5A1ED55B" w14:textId="77777777" w:rsidR="008B7B17" w:rsidRDefault="00A24FCD">
            <w:pPr>
              <w:spacing w:after="0" w:line="240" w:lineRule="auto"/>
            </w:pPr>
            <w:r>
              <w:rPr>
                <w:b/>
                <w:sz w:val="17"/>
              </w:rPr>
              <w:t>Constraints</w:t>
            </w:r>
          </w:p>
        </w:tc>
        <w:tc>
          <w:tcPr>
            <w:tcW w:w="3528" w:type="dxa"/>
            <w:shd w:val="clear" w:color="auto" w:fill="D9E8F5"/>
            <w:vAlign w:val="center"/>
          </w:tcPr>
          <w:p w14:paraId="6BEBF400" w14:textId="77777777" w:rsidR="008B7B17" w:rsidRDefault="00A24FCD">
            <w:pPr>
              <w:spacing w:after="0" w:line="240" w:lineRule="auto"/>
            </w:pPr>
            <w:r>
              <w:rPr>
                <w:b/>
                <w:sz w:val="17"/>
              </w:rPr>
              <w:t>Description</w:t>
            </w:r>
          </w:p>
        </w:tc>
      </w:tr>
      <w:tr w:rsidR="008B7B17" w14:paraId="462ED8CA" w14:textId="77777777">
        <w:trPr>
          <w:cantSplit/>
          <w:jc w:val="center"/>
        </w:trPr>
        <w:tc>
          <w:tcPr>
            <w:tcW w:w="1656" w:type="dxa"/>
            <w:vAlign w:val="center"/>
          </w:tcPr>
          <w:p w14:paraId="54969A48" w14:textId="77777777" w:rsidR="008B7B17" w:rsidRDefault="00A24FCD">
            <w:pPr>
              <w:spacing w:after="0" w:line="240" w:lineRule="auto"/>
            </w:pPr>
            <w:r>
              <w:rPr>
                <w:sz w:val="17"/>
              </w:rPr>
              <w:t>id</w:t>
            </w:r>
          </w:p>
        </w:tc>
        <w:tc>
          <w:tcPr>
            <w:tcW w:w="1728" w:type="dxa"/>
            <w:vAlign w:val="center"/>
          </w:tcPr>
          <w:p w14:paraId="30A98CC8" w14:textId="77777777" w:rsidR="008B7B17" w:rsidRDefault="00A24FCD">
            <w:pPr>
              <w:spacing w:after="0" w:line="240" w:lineRule="auto"/>
            </w:pPr>
            <w:r>
              <w:rPr>
                <w:sz w:val="17"/>
              </w:rPr>
              <w:t>BIGINT</w:t>
            </w:r>
          </w:p>
        </w:tc>
        <w:tc>
          <w:tcPr>
            <w:tcW w:w="2088" w:type="dxa"/>
            <w:vAlign w:val="center"/>
          </w:tcPr>
          <w:p w14:paraId="738A9936" w14:textId="77777777" w:rsidR="008B7B17" w:rsidRDefault="00A24FCD">
            <w:pPr>
              <w:spacing w:after="0" w:line="240" w:lineRule="auto"/>
            </w:pPr>
            <w:r>
              <w:rPr>
                <w:sz w:val="17"/>
              </w:rPr>
              <w:t>PK</w:t>
            </w:r>
          </w:p>
        </w:tc>
        <w:tc>
          <w:tcPr>
            <w:tcW w:w="3528" w:type="dxa"/>
            <w:vAlign w:val="center"/>
          </w:tcPr>
          <w:p w14:paraId="2724B48A" w14:textId="77777777" w:rsidR="008B7B17" w:rsidRDefault="00A24FCD">
            <w:pPr>
              <w:spacing w:after="0" w:line="240" w:lineRule="auto"/>
            </w:pPr>
            <w:r>
              <w:rPr>
                <w:sz w:val="17"/>
              </w:rPr>
              <w:t>Unique notification identifier.</w:t>
            </w:r>
          </w:p>
        </w:tc>
      </w:tr>
      <w:tr w:rsidR="008B7B17" w14:paraId="02125E7B" w14:textId="77777777">
        <w:trPr>
          <w:cantSplit/>
          <w:jc w:val="center"/>
        </w:trPr>
        <w:tc>
          <w:tcPr>
            <w:tcW w:w="1656" w:type="dxa"/>
            <w:vAlign w:val="center"/>
          </w:tcPr>
          <w:p w14:paraId="0E3FA23D" w14:textId="77777777" w:rsidR="008B7B17" w:rsidRDefault="00A24FCD">
            <w:pPr>
              <w:spacing w:after="0" w:line="240" w:lineRule="auto"/>
            </w:pPr>
            <w:proofErr w:type="spellStart"/>
            <w:r>
              <w:rPr>
                <w:sz w:val="17"/>
              </w:rPr>
              <w:t>recipient_id</w:t>
            </w:r>
            <w:proofErr w:type="spellEnd"/>
          </w:p>
        </w:tc>
        <w:tc>
          <w:tcPr>
            <w:tcW w:w="1728" w:type="dxa"/>
            <w:vAlign w:val="center"/>
          </w:tcPr>
          <w:p w14:paraId="3A3FC45E" w14:textId="77777777" w:rsidR="008B7B17" w:rsidRDefault="00A24FCD">
            <w:pPr>
              <w:spacing w:after="0" w:line="240" w:lineRule="auto"/>
            </w:pPr>
            <w:r>
              <w:rPr>
                <w:sz w:val="17"/>
              </w:rPr>
              <w:t>FK</w:t>
            </w:r>
          </w:p>
        </w:tc>
        <w:tc>
          <w:tcPr>
            <w:tcW w:w="2088" w:type="dxa"/>
            <w:vAlign w:val="center"/>
          </w:tcPr>
          <w:p w14:paraId="3B5D2B8E" w14:textId="77777777" w:rsidR="008B7B17" w:rsidRDefault="00A24FCD">
            <w:pPr>
              <w:spacing w:after="0" w:line="240" w:lineRule="auto"/>
            </w:pPr>
            <w:r>
              <w:rPr>
                <w:sz w:val="17"/>
              </w:rPr>
              <w:t>User(id)</w:t>
            </w:r>
          </w:p>
        </w:tc>
        <w:tc>
          <w:tcPr>
            <w:tcW w:w="3528" w:type="dxa"/>
            <w:vAlign w:val="center"/>
          </w:tcPr>
          <w:p w14:paraId="005CC586" w14:textId="77777777" w:rsidR="008B7B17" w:rsidRDefault="00A24FCD">
            <w:pPr>
              <w:spacing w:after="0" w:line="240" w:lineRule="auto"/>
            </w:pPr>
            <w:r>
              <w:rPr>
                <w:sz w:val="17"/>
              </w:rPr>
              <w:t>User who receives the notification.</w:t>
            </w:r>
          </w:p>
        </w:tc>
      </w:tr>
      <w:tr w:rsidR="008B7B17" w14:paraId="0F8A4B31" w14:textId="77777777">
        <w:trPr>
          <w:cantSplit/>
          <w:jc w:val="center"/>
        </w:trPr>
        <w:tc>
          <w:tcPr>
            <w:tcW w:w="1656" w:type="dxa"/>
            <w:vAlign w:val="center"/>
          </w:tcPr>
          <w:p w14:paraId="15BF3C06" w14:textId="77777777" w:rsidR="008B7B17" w:rsidRDefault="00A24FCD">
            <w:pPr>
              <w:spacing w:after="0" w:line="240" w:lineRule="auto"/>
            </w:pPr>
            <w:proofErr w:type="spellStart"/>
            <w:r>
              <w:rPr>
                <w:sz w:val="17"/>
              </w:rPr>
              <w:t>actor_id</w:t>
            </w:r>
            <w:proofErr w:type="spellEnd"/>
          </w:p>
        </w:tc>
        <w:tc>
          <w:tcPr>
            <w:tcW w:w="1728" w:type="dxa"/>
            <w:vAlign w:val="center"/>
          </w:tcPr>
          <w:p w14:paraId="646E81E4" w14:textId="77777777" w:rsidR="008B7B17" w:rsidRDefault="00A24FCD">
            <w:pPr>
              <w:spacing w:after="0" w:line="240" w:lineRule="auto"/>
            </w:pPr>
            <w:r>
              <w:rPr>
                <w:sz w:val="17"/>
              </w:rPr>
              <w:t>FK</w:t>
            </w:r>
          </w:p>
        </w:tc>
        <w:tc>
          <w:tcPr>
            <w:tcW w:w="2088" w:type="dxa"/>
            <w:vAlign w:val="center"/>
          </w:tcPr>
          <w:p w14:paraId="7E79EBF7" w14:textId="77777777" w:rsidR="008B7B17" w:rsidRDefault="00A24FCD">
            <w:pPr>
              <w:spacing w:after="0" w:line="240" w:lineRule="auto"/>
            </w:pPr>
            <w:r>
              <w:rPr>
                <w:sz w:val="17"/>
              </w:rPr>
              <w:t>User(id)</w:t>
            </w:r>
          </w:p>
        </w:tc>
        <w:tc>
          <w:tcPr>
            <w:tcW w:w="3528" w:type="dxa"/>
            <w:vAlign w:val="center"/>
          </w:tcPr>
          <w:p w14:paraId="265E6D0D" w14:textId="77777777" w:rsidR="008B7B17" w:rsidRDefault="00A24FCD">
            <w:pPr>
              <w:spacing w:after="0" w:line="240" w:lineRule="auto"/>
            </w:pPr>
            <w:r>
              <w:rPr>
                <w:sz w:val="17"/>
              </w:rPr>
              <w:t>User who caused the event.</w:t>
            </w:r>
          </w:p>
        </w:tc>
      </w:tr>
      <w:tr w:rsidR="008B7B17" w14:paraId="6E55BC3F" w14:textId="77777777">
        <w:trPr>
          <w:cantSplit/>
          <w:jc w:val="center"/>
        </w:trPr>
        <w:tc>
          <w:tcPr>
            <w:tcW w:w="1656" w:type="dxa"/>
            <w:vAlign w:val="center"/>
          </w:tcPr>
          <w:p w14:paraId="47734482" w14:textId="77777777" w:rsidR="008B7B17" w:rsidRDefault="00A24FCD">
            <w:pPr>
              <w:spacing w:after="0" w:line="240" w:lineRule="auto"/>
            </w:pPr>
            <w:r>
              <w:rPr>
                <w:sz w:val="17"/>
              </w:rPr>
              <w:t>type</w:t>
            </w:r>
          </w:p>
        </w:tc>
        <w:tc>
          <w:tcPr>
            <w:tcW w:w="1728" w:type="dxa"/>
            <w:vAlign w:val="center"/>
          </w:tcPr>
          <w:p w14:paraId="2C18016D" w14:textId="77777777" w:rsidR="008B7B17" w:rsidRDefault="00A24FCD">
            <w:pPr>
              <w:spacing w:after="0" w:line="240" w:lineRule="auto"/>
            </w:pPr>
            <w:r>
              <w:rPr>
                <w:sz w:val="17"/>
              </w:rPr>
              <w:t>VARCHAR</w:t>
            </w:r>
          </w:p>
        </w:tc>
        <w:tc>
          <w:tcPr>
            <w:tcW w:w="2088" w:type="dxa"/>
            <w:vAlign w:val="center"/>
          </w:tcPr>
          <w:p w14:paraId="2FFB700A" w14:textId="77777777" w:rsidR="008B7B17" w:rsidRDefault="00A24FCD">
            <w:pPr>
              <w:spacing w:after="0" w:line="240" w:lineRule="auto"/>
            </w:pPr>
            <w:r>
              <w:rPr>
                <w:sz w:val="17"/>
              </w:rPr>
              <w:t>Not Null</w:t>
            </w:r>
          </w:p>
        </w:tc>
        <w:tc>
          <w:tcPr>
            <w:tcW w:w="3528" w:type="dxa"/>
            <w:vAlign w:val="center"/>
          </w:tcPr>
          <w:p w14:paraId="5C06075F" w14:textId="77777777" w:rsidR="008B7B17" w:rsidRDefault="00A24FCD">
            <w:pPr>
              <w:spacing w:after="0" w:line="240" w:lineRule="auto"/>
            </w:pPr>
            <w:r>
              <w:rPr>
                <w:sz w:val="17"/>
              </w:rPr>
              <w:t>follow, like, or comment.</w:t>
            </w:r>
          </w:p>
        </w:tc>
      </w:tr>
      <w:tr w:rsidR="008B7B17" w14:paraId="750090F0" w14:textId="77777777">
        <w:trPr>
          <w:cantSplit/>
          <w:jc w:val="center"/>
        </w:trPr>
        <w:tc>
          <w:tcPr>
            <w:tcW w:w="1656" w:type="dxa"/>
            <w:vAlign w:val="center"/>
          </w:tcPr>
          <w:p w14:paraId="6A23BCF0" w14:textId="77777777" w:rsidR="008B7B17" w:rsidRDefault="00A24FCD">
            <w:pPr>
              <w:spacing w:after="0" w:line="240" w:lineRule="auto"/>
            </w:pPr>
            <w:proofErr w:type="spellStart"/>
            <w:r>
              <w:rPr>
                <w:sz w:val="17"/>
              </w:rPr>
              <w:t>post_id</w:t>
            </w:r>
            <w:proofErr w:type="spellEnd"/>
          </w:p>
        </w:tc>
        <w:tc>
          <w:tcPr>
            <w:tcW w:w="1728" w:type="dxa"/>
            <w:vAlign w:val="center"/>
          </w:tcPr>
          <w:p w14:paraId="78142D5C" w14:textId="77777777" w:rsidR="008B7B17" w:rsidRDefault="00A24FCD">
            <w:pPr>
              <w:spacing w:after="0" w:line="240" w:lineRule="auto"/>
            </w:pPr>
            <w:r>
              <w:rPr>
                <w:sz w:val="17"/>
              </w:rPr>
              <w:t>FK</w:t>
            </w:r>
          </w:p>
        </w:tc>
        <w:tc>
          <w:tcPr>
            <w:tcW w:w="2088" w:type="dxa"/>
            <w:vAlign w:val="center"/>
          </w:tcPr>
          <w:p w14:paraId="391D0B06" w14:textId="77777777" w:rsidR="008B7B17" w:rsidRDefault="00A24FCD">
            <w:pPr>
              <w:spacing w:after="0" w:line="240" w:lineRule="auto"/>
            </w:pPr>
            <w:r>
              <w:rPr>
                <w:sz w:val="17"/>
              </w:rPr>
              <w:t>Nullable</w:t>
            </w:r>
          </w:p>
        </w:tc>
        <w:tc>
          <w:tcPr>
            <w:tcW w:w="3528" w:type="dxa"/>
            <w:vAlign w:val="center"/>
          </w:tcPr>
          <w:p w14:paraId="2A3CAE89" w14:textId="77777777" w:rsidR="008B7B17" w:rsidRDefault="00A24FCD">
            <w:pPr>
              <w:spacing w:after="0" w:line="240" w:lineRule="auto"/>
            </w:pPr>
            <w:r>
              <w:rPr>
                <w:sz w:val="17"/>
              </w:rPr>
              <w:t>Related post when applicable.</w:t>
            </w:r>
          </w:p>
        </w:tc>
      </w:tr>
      <w:tr w:rsidR="008B7B17" w14:paraId="1E05EDF5" w14:textId="77777777">
        <w:trPr>
          <w:cantSplit/>
          <w:jc w:val="center"/>
        </w:trPr>
        <w:tc>
          <w:tcPr>
            <w:tcW w:w="1656" w:type="dxa"/>
            <w:vAlign w:val="center"/>
          </w:tcPr>
          <w:p w14:paraId="31C538DB" w14:textId="77777777" w:rsidR="008B7B17" w:rsidRDefault="00A24FCD">
            <w:pPr>
              <w:spacing w:after="0" w:line="240" w:lineRule="auto"/>
            </w:pPr>
            <w:proofErr w:type="spellStart"/>
            <w:r>
              <w:rPr>
                <w:sz w:val="17"/>
              </w:rPr>
              <w:t>comment_id</w:t>
            </w:r>
            <w:proofErr w:type="spellEnd"/>
          </w:p>
        </w:tc>
        <w:tc>
          <w:tcPr>
            <w:tcW w:w="1728" w:type="dxa"/>
            <w:vAlign w:val="center"/>
          </w:tcPr>
          <w:p w14:paraId="7622F229" w14:textId="77777777" w:rsidR="008B7B17" w:rsidRDefault="00A24FCD">
            <w:pPr>
              <w:spacing w:after="0" w:line="240" w:lineRule="auto"/>
            </w:pPr>
            <w:r>
              <w:rPr>
                <w:sz w:val="17"/>
              </w:rPr>
              <w:t>FK</w:t>
            </w:r>
          </w:p>
        </w:tc>
        <w:tc>
          <w:tcPr>
            <w:tcW w:w="2088" w:type="dxa"/>
            <w:vAlign w:val="center"/>
          </w:tcPr>
          <w:p w14:paraId="35B10F79" w14:textId="77777777" w:rsidR="008B7B17" w:rsidRDefault="00A24FCD">
            <w:pPr>
              <w:spacing w:after="0" w:line="240" w:lineRule="auto"/>
            </w:pPr>
            <w:r>
              <w:rPr>
                <w:sz w:val="17"/>
              </w:rPr>
              <w:t>Nullable</w:t>
            </w:r>
          </w:p>
        </w:tc>
        <w:tc>
          <w:tcPr>
            <w:tcW w:w="3528" w:type="dxa"/>
            <w:vAlign w:val="center"/>
          </w:tcPr>
          <w:p w14:paraId="64AB631B" w14:textId="77777777" w:rsidR="008B7B17" w:rsidRDefault="00A24FCD">
            <w:pPr>
              <w:spacing w:after="0" w:line="240" w:lineRule="auto"/>
            </w:pPr>
            <w:r>
              <w:rPr>
                <w:sz w:val="17"/>
              </w:rPr>
              <w:t>Related comment when applicable.</w:t>
            </w:r>
          </w:p>
        </w:tc>
      </w:tr>
      <w:tr w:rsidR="008B7B17" w14:paraId="69ED8212" w14:textId="77777777">
        <w:trPr>
          <w:cantSplit/>
          <w:jc w:val="center"/>
        </w:trPr>
        <w:tc>
          <w:tcPr>
            <w:tcW w:w="1656" w:type="dxa"/>
            <w:vAlign w:val="center"/>
          </w:tcPr>
          <w:p w14:paraId="6486A01A" w14:textId="77777777" w:rsidR="008B7B17" w:rsidRDefault="00A24FCD">
            <w:pPr>
              <w:spacing w:after="0" w:line="240" w:lineRule="auto"/>
            </w:pPr>
            <w:proofErr w:type="spellStart"/>
            <w:r>
              <w:rPr>
                <w:sz w:val="17"/>
              </w:rPr>
              <w:t>is_read</w:t>
            </w:r>
            <w:proofErr w:type="spellEnd"/>
          </w:p>
        </w:tc>
        <w:tc>
          <w:tcPr>
            <w:tcW w:w="1728" w:type="dxa"/>
            <w:vAlign w:val="center"/>
          </w:tcPr>
          <w:p w14:paraId="1BB8E5F5" w14:textId="77777777" w:rsidR="008B7B17" w:rsidRDefault="00A24FCD">
            <w:pPr>
              <w:spacing w:after="0" w:line="240" w:lineRule="auto"/>
            </w:pPr>
            <w:r>
              <w:rPr>
                <w:sz w:val="17"/>
              </w:rPr>
              <w:t>BOOLEAN</w:t>
            </w:r>
          </w:p>
        </w:tc>
        <w:tc>
          <w:tcPr>
            <w:tcW w:w="2088" w:type="dxa"/>
            <w:vAlign w:val="center"/>
          </w:tcPr>
          <w:p w14:paraId="1F5A99AF" w14:textId="77777777" w:rsidR="008B7B17" w:rsidRDefault="00A24FCD">
            <w:pPr>
              <w:spacing w:after="0" w:line="240" w:lineRule="auto"/>
            </w:pPr>
            <w:r>
              <w:rPr>
                <w:sz w:val="17"/>
              </w:rPr>
              <w:t>Default: False</w:t>
            </w:r>
          </w:p>
        </w:tc>
        <w:tc>
          <w:tcPr>
            <w:tcW w:w="3528" w:type="dxa"/>
            <w:vAlign w:val="center"/>
          </w:tcPr>
          <w:p w14:paraId="71C69275" w14:textId="77777777" w:rsidR="008B7B17" w:rsidRDefault="00A24FCD">
            <w:pPr>
              <w:spacing w:after="0" w:line="240" w:lineRule="auto"/>
            </w:pPr>
            <w:r>
              <w:rPr>
                <w:sz w:val="17"/>
              </w:rPr>
              <w:t>Whether the recipient has opened the notification.</w:t>
            </w:r>
          </w:p>
        </w:tc>
      </w:tr>
      <w:tr w:rsidR="008B7B17" w14:paraId="500284DC" w14:textId="77777777">
        <w:trPr>
          <w:cantSplit/>
          <w:jc w:val="center"/>
        </w:trPr>
        <w:tc>
          <w:tcPr>
            <w:tcW w:w="1656" w:type="dxa"/>
            <w:vAlign w:val="center"/>
          </w:tcPr>
          <w:p w14:paraId="57A3D836" w14:textId="77777777" w:rsidR="008B7B17" w:rsidRDefault="00A24FCD">
            <w:pPr>
              <w:spacing w:after="0" w:line="240" w:lineRule="auto"/>
            </w:pPr>
            <w:proofErr w:type="spellStart"/>
            <w:r>
              <w:rPr>
                <w:sz w:val="17"/>
              </w:rPr>
              <w:t>created_at</w:t>
            </w:r>
            <w:proofErr w:type="spellEnd"/>
          </w:p>
        </w:tc>
        <w:tc>
          <w:tcPr>
            <w:tcW w:w="1728" w:type="dxa"/>
            <w:vAlign w:val="center"/>
          </w:tcPr>
          <w:p w14:paraId="43AA6A21" w14:textId="77777777" w:rsidR="008B7B17" w:rsidRDefault="00A24FCD">
            <w:pPr>
              <w:spacing w:after="0" w:line="240" w:lineRule="auto"/>
            </w:pPr>
            <w:r>
              <w:rPr>
                <w:sz w:val="17"/>
              </w:rPr>
              <w:t>DT</w:t>
            </w:r>
          </w:p>
        </w:tc>
        <w:tc>
          <w:tcPr>
            <w:tcW w:w="2088" w:type="dxa"/>
            <w:vAlign w:val="center"/>
          </w:tcPr>
          <w:p w14:paraId="7BB65E02" w14:textId="77777777" w:rsidR="008B7B17" w:rsidRDefault="00A24FCD">
            <w:pPr>
              <w:spacing w:after="0" w:line="240" w:lineRule="auto"/>
            </w:pPr>
            <w:r>
              <w:rPr>
                <w:sz w:val="17"/>
              </w:rPr>
              <w:t>Not Null</w:t>
            </w:r>
          </w:p>
        </w:tc>
        <w:tc>
          <w:tcPr>
            <w:tcW w:w="3528" w:type="dxa"/>
            <w:vAlign w:val="center"/>
          </w:tcPr>
          <w:p w14:paraId="1E4173C1" w14:textId="77777777" w:rsidR="008B7B17" w:rsidRDefault="00A24FCD">
            <w:pPr>
              <w:spacing w:after="0" w:line="240" w:lineRule="auto"/>
            </w:pPr>
            <w:r>
              <w:rPr>
                <w:sz w:val="17"/>
              </w:rPr>
              <w:t>Notification creation timestamp.</w:t>
            </w:r>
          </w:p>
        </w:tc>
      </w:tr>
    </w:tbl>
    <w:p w14:paraId="0BAFCC48" w14:textId="77777777" w:rsidR="008B7B17" w:rsidRDefault="008B7B17"/>
    <w:p w14:paraId="723CB042" w14:textId="77777777" w:rsidR="008B7B17" w:rsidRPr="0006780A" w:rsidRDefault="00A24FCD">
      <w:pPr>
        <w:pStyle w:val="Heading3"/>
        <w:rPr>
          <w:bCs w:val="0"/>
        </w:rPr>
      </w:pPr>
      <w:bookmarkStart w:id="56" w:name="_Toc243528254"/>
      <w:proofErr w:type="spellStart"/>
      <w:r w:rsidRPr="0006780A">
        <w:rPr>
          <w:bCs w:val="0"/>
        </w:rPr>
        <w:t>AdminAuditLog</w:t>
      </w:r>
      <w:proofErr w:type="spellEnd"/>
      <w:r w:rsidRPr="0006780A">
        <w:rPr>
          <w:bCs w:val="0"/>
        </w:rPr>
        <w:t xml:space="preserve"> Table:</w:t>
      </w:r>
      <w:bookmarkEnd w:id="56"/>
    </w:p>
    <w:tbl>
      <w:tblPr>
        <w:tblStyle w:val="TableGrid"/>
        <w:tblW w:w="0" w:type="auto"/>
        <w:tblLook w:val="04A0" w:firstRow="1" w:lastRow="0" w:firstColumn="1" w:lastColumn="0" w:noHBand="0" w:noVBand="1"/>
      </w:tblPr>
      <w:tblGrid>
        <w:gridCol w:w="2340"/>
        <w:gridCol w:w="2340"/>
        <w:gridCol w:w="2340"/>
        <w:gridCol w:w="2340"/>
      </w:tblGrid>
      <w:tr w:rsidR="008B7B17" w14:paraId="170815BB" w14:textId="77777777">
        <w:tc>
          <w:tcPr>
            <w:tcW w:w="2340" w:type="dxa"/>
          </w:tcPr>
          <w:p w14:paraId="1D42C678" w14:textId="77777777" w:rsidR="008B7B17" w:rsidRDefault="00A24FCD">
            <w:pPr>
              <w:spacing w:after="0" w:line="240" w:lineRule="auto"/>
            </w:pPr>
            <w:r>
              <w:rPr>
                <w:b/>
              </w:rPr>
              <w:t>Field Name</w:t>
            </w:r>
          </w:p>
        </w:tc>
        <w:tc>
          <w:tcPr>
            <w:tcW w:w="2340" w:type="dxa"/>
          </w:tcPr>
          <w:p w14:paraId="25C4B20D" w14:textId="77777777" w:rsidR="008B7B17" w:rsidRDefault="00A24FCD">
            <w:pPr>
              <w:spacing w:after="0" w:line="240" w:lineRule="auto"/>
            </w:pPr>
            <w:r>
              <w:rPr>
                <w:b/>
              </w:rPr>
              <w:t>Data Type</w:t>
            </w:r>
          </w:p>
        </w:tc>
        <w:tc>
          <w:tcPr>
            <w:tcW w:w="2340" w:type="dxa"/>
          </w:tcPr>
          <w:p w14:paraId="05EF6901" w14:textId="77777777" w:rsidR="008B7B17" w:rsidRDefault="00A24FCD">
            <w:pPr>
              <w:spacing w:after="0" w:line="240" w:lineRule="auto"/>
            </w:pPr>
            <w:r>
              <w:rPr>
                <w:b/>
              </w:rPr>
              <w:t>Constraints</w:t>
            </w:r>
          </w:p>
        </w:tc>
        <w:tc>
          <w:tcPr>
            <w:tcW w:w="2340" w:type="dxa"/>
          </w:tcPr>
          <w:p w14:paraId="4C9BFB64" w14:textId="77777777" w:rsidR="008B7B17" w:rsidRDefault="00A24FCD">
            <w:pPr>
              <w:spacing w:after="0" w:line="240" w:lineRule="auto"/>
            </w:pPr>
            <w:r>
              <w:rPr>
                <w:b/>
              </w:rPr>
              <w:t>Description</w:t>
            </w:r>
          </w:p>
        </w:tc>
      </w:tr>
      <w:tr w:rsidR="008B7B17" w14:paraId="02161424" w14:textId="77777777">
        <w:tc>
          <w:tcPr>
            <w:tcW w:w="2340" w:type="dxa"/>
          </w:tcPr>
          <w:p w14:paraId="2C3657B7" w14:textId="77777777" w:rsidR="008B7B17" w:rsidRDefault="00A24FCD">
            <w:pPr>
              <w:spacing w:after="0" w:line="240" w:lineRule="auto"/>
            </w:pPr>
            <w:r>
              <w:t>id</w:t>
            </w:r>
          </w:p>
        </w:tc>
        <w:tc>
          <w:tcPr>
            <w:tcW w:w="2340" w:type="dxa"/>
          </w:tcPr>
          <w:p w14:paraId="3BCFC479" w14:textId="77777777" w:rsidR="008B7B17" w:rsidRDefault="00A24FCD">
            <w:pPr>
              <w:spacing w:after="0" w:line="240" w:lineRule="auto"/>
            </w:pPr>
            <w:r>
              <w:t>BIGINT</w:t>
            </w:r>
          </w:p>
        </w:tc>
        <w:tc>
          <w:tcPr>
            <w:tcW w:w="2340" w:type="dxa"/>
          </w:tcPr>
          <w:p w14:paraId="2CB12A41" w14:textId="77777777" w:rsidR="008B7B17" w:rsidRDefault="00A24FCD">
            <w:pPr>
              <w:spacing w:after="0" w:line="240" w:lineRule="auto"/>
            </w:pPr>
            <w:r>
              <w:t>PK</w:t>
            </w:r>
          </w:p>
        </w:tc>
        <w:tc>
          <w:tcPr>
            <w:tcW w:w="2340" w:type="dxa"/>
          </w:tcPr>
          <w:p w14:paraId="23AEC05A" w14:textId="77777777" w:rsidR="008B7B17" w:rsidRDefault="00A24FCD">
            <w:pPr>
              <w:spacing w:after="0" w:line="240" w:lineRule="auto"/>
            </w:pPr>
            <w:r>
              <w:t>Unique audit entry identifier.</w:t>
            </w:r>
          </w:p>
        </w:tc>
      </w:tr>
      <w:tr w:rsidR="008B7B17" w14:paraId="5024ED22" w14:textId="77777777">
        <w:tc>
          <w:tcPr>
            <w:tcW w:w="2340" w:type="dxa"/>
          </w:tcPr>
          <w:p w14:paraId="240F5B95" w14:textId="77777777" w:rsidR="008B7B17" w:rsidRDefault="00A24FCD">
            <w:pPr>
              <w:spacing w:after="0" w:line="240" w:lineRule="auto"/>
            </w:pPr>
            <w:proofErr w:type="spellStart"/>
            <w:r>
              <w:t>admin_id</w:t>
            </w:r>
            <w:proofErr w:type="spellEnd"/>
          </w:p>
        </w:tc>
        <w:tc>
          <w:tcPr>
            <w:tcW w:w="2340" w:type="dxa"/>
          </w:tcPr>
          <w:p w14:paraId="7C3926F0" w14:textId="77777777" w:rsidR="008B7B17" w:rsidRDefault="00A24FCD">
            <w:pPr>
              <w:spacing w:after="0" w:line="240" w:lineRule="auto"/>
            </w:pPr>
            <w:r>
              <w:t>FK</w:t>
            </w:r>
          </w:p>
        </w:tc>
        <w:tc>
          <w:tcPr>
            <w:tcW w:w="2340" w:type="dxa"/>
          </w:tcPr>
          <w:p w14:paraId="3797C4CB" w14:textId="77777777" w:rsidR="008B7B17" w:rsidRDefault="00A24FCD">
            <w:pPr>
              <w:spacing w:after="0" w:line="240" w:lineRule="auto"/>
            </w:pPr>
            <w:r>
              <w:t>User(id)</w:t>
            </w:r>
          </w:p>
        </w:tc>
        <w:tc>
          <w:tcPr>
            <w:tcW w:w="2340" w:type="dxa"/>
          </w:tcPr>
          <w:p w14:paraId="5465601C" w14:textId="77777777" w:rsidR="008B7B17" w:rsidRDefault="00A24FCD">
            <w:pPr>
              <w:spacing w:after="0" w:line="240" w:lineRule="auto"/>
            </w:pPr>
            <w:r>
              <w:t>Administrator account responsible for the action.</w:t>
            </w:r>
          </w:p>
        </w:tc>
      </w:tr>
      <w:tr w:rsidR="008B7B17" w14:paraId="17E49362" w14:textId="77777777">
        <w:tc>
          <w:tcPr>
            <w:tcW w:w="2340" w:type="dxa"/>
          </w:tcPr>
          <w:p w14:paraId="33AA1ED3" w14:textId="77777777" w:rsidR="008B7B17" w:rsidRDefault="00A24FCD">
            <w:pPr>
              <w:spacing w:after="0" w:line="240" w:lineRule="auto"/>
            </w:pPr>
            <w:r>
              <w:t>action</w:t>
            </w:r>
          </w:p>
        </w:tc>
        <w:tc>
          <w:tcPr>
            <w:tcW w:w="2340" w:type="dxa"/>
          </w:tcPr>
          <w:p w14:paraId="206D4697" w14:textId="77777777" w:rsidR="008B7B17" w:rsidRDefault="00A24FCD">
            <w:pPr>
              <w:spacing w:after="0" w:line="240" w:lineRule="auto"/>
            </w:pPr>
            <w:proofErr w:type="gramStart"/>
            <w:r>
              <w:t>VARCHAR(</w:t>
            </w:r>
            <w:proofErr w:type="gramEnd"/>
            <w:r>
              <w:t>100)</w:t>
            </w:r>
          </w:p>
        </w:tc>
        <w:tc>
          <w:tcPr>
            <w:tcW w:w="2340" w:type="dxa"/>
          </w:tcPr>
          <w:p w14:paraId="1B39E2B4" w14:textId="77777777" w:rsidR="008B7B17" w:rsidRDefault="00A24FCD">
            <w:pPr>
              <w:spacing w:after="0" w:line="240" w:lineRule="auto"/>
            </w:pPr>
            <w:r>
              <w:t>Not Null</w:t>
            </w:r>
          </w:p>
        </w:tc>
        <w:tc>
          <w:tcPr>
            <w:tcW w:w="2340" w:type="dxa"/>
          </w:tcPr>
          <w:p w14:paraId="16BAD0AF" w14:textId="77777777" w:rsidR="008B7B17" w:rsidRDefault="00A24FCD">
            <w:pPr>
              <w:spacing w:after="0" w:line="240" w:lineRule="auto"/>
            </w:pPr>
            <w:r>
              <w:t>Action performed, such as ban user, delete post, or deactivate account.</w:t>
            </w:r>
          </w:p>
        </w:tc>
      </w:tr>
      <w:tr w:rsidR="008B7B17" w14:paraId="5A992828" w14:textId="77777777">
        <w:tc>
          <w:tcPr>
            <w:tcW w:w="2340" w:type="dxa"/>
          </w:tcPr>
          <w:p w14:paraId="36F6C6DB" w14:textId="77777777" w:rsidR="008B7B17" w:rsidRDefault="00A24FCD">
            <w:pPr>
              <w:spacing w:after="0" w:line="240" w:lineRule="auto"/>
            </w:pPr>
            <w:proofErr w:type="spellStart"/>
            <w:r>
              <w:t>target_type</w:t>
            </w:r>
            <w:proofErr w:type="spellEnd"/>
          </w:p>
        </w:tc>
        <w:tc>
          <w:tcPr>
            <w:tcW w:w="2340" w:type="dxa"/>
          </w:tcPr>
          <w:p w14:paraId="34379880" w14:textId="77777777" w:rsidR="008B7B17" w:rsidRDefault="00A24FCD">
            <w:pPr>
              <w:spacing w:after="0" w:line="240" w:lineRule="auto"/>
            </w:pPr>
            <w:proofErr w:type="gramStart"/>
            <w:r>
              <w:t>VARCHAR(</w:t>
            </w:r>
            <w:proofErr w:type="gramEnd"/>
            <w:r>
              <w:t>50)</w:t>
            </w:r>
          </w:p>
        </w:tc>
        <w:tc>
          <w:tcPr>
            <w:tcW w:w="2340" w:type="dxa"/>
          </w:tcPr>
          <w:p w14:paraId="53E23147" w14:textId="77777777" w:rsidR="008B7B17" w:rsidRDefault="00A24FCD">
            <w:pPr>
              <w:spacing w:after="0" w:line="240" w:lineRule="auto"/>
            </w:pPr>
            <w:r>
              <w:t>Not Null</w:t>
            </w:r>
          </w:p>
        </w:tc>
        <w:tc>
          <w:tcPr>
            <w:tcW w:w="2340" w:type="dxa"/>
          </w:tcPr>
          <w:p w14:paraId="27895546" w14:textId="77777777" w:rsidR="008B7B17" w:rsidRDefault="00A24FCD">
            <w:pPr>
              <w:spacing w:after="0" w:line="240" w:lineRule="auto"/>
            </w:pPr>
            <w:r>
              <w:t>Type of resource affected, such as User, Post, Comment, Media, or Notification.</w:t>
            </w:r>
          </w:p>
        </w:tc>
      </w:tr>
      <w:tr w:rsidR="008B7B17" w14:paraId="388B8800" w14:textId="77777777">
        <w:tc>
          <w:tcPr>
            <w:tcW w:w="2340" w:type="dxa"/>
          </w:tcPr>
          <w:p w14:paraId="40A67C8B" w14:textId="77777777" w:rsidR="008B7B17" w:rsidRDefault="00A24FCD">
            <w:pPr>
              <w:spacing w:after="0" w:line="240" w:lineRule="auto"/>
            </w:pPr>
            <w:proofErr w:type="spellStart"/>
            <w:r>
              <w:lastRenderedPageBreak/>
              <w:t>target_id</w:t>
            </w:r>
            <w:proofErr w:type="spellEnd"/>
          </w:p>
        </w:tc>
        <w:tc>
          <w:tcPr>
            <w:tcW w:w="2340" w:type="dxa"/>
          </w:tcPr>
          <w:p w14:paraId="4E04BD8E" w14:textId="77777777" w:rsidR="008B7B17" w:rsidRDefault="00A24FCD">
            <w:pPr>
              <w:spacing w:after="0" w:line="240" w:lineRule="auto"/>
            </w:pPr>
            <w:r>
              <w:t>BIGINT</w:t>
            </w:r>
          </w:p>
        </w:tc>
        <w:tc>
          <w:tcPr>
            <w:tcW w:w="2340" w:type="dxa"/>
          </w:tcPr>
          <w:p w14:paraId="26E8E15B" w14:textId="77777777" w:rsidR="008B7B17" w:rsidRDefault="00A24FCD">
            <w:pPr>
              <w:spacing w:after="0" w:line="240" w:lineRule="auto"/>
            </w:pPr>
            <w:r>
              <w:t>Nullable</w:t>
            </w:r>
          </w:p>
        </w:tc>
        <w:tc>
          <w:tcPr>
            <w:tcW w:w="2340" w:type="dxa"/>
          </w:tcPr>
          <w:p w14:paraId="4F1A21B2" w14:textId="77777777" w:rsidR="008B7B17" w:rsidRDefault="00A24FCD">
            <w:pPr>
              <w:spacing w:after="0" w:line="240" w:lineRule="auto"/>
            </w:pPr>
            <w:r>
              <w:t xml:space="preserve">Identifier of the affected resource </w:t>
            </w:r>
            <w:r>
              <w:t>when applicable.</w:t>
            </w:r>
          </w:p>
        </w:tc>
      </w:tr>
      <w:tr w:rsidR="008B7B17" w14:paraId="45BD1DD1" w14:textId="77777777">
        <w:tc>
          <w:tcPr>
            <w:tcW w:w="2340" w:type="dxa"/>
          </w:tcPr>
          <w:p w14:paraId="5BED35C6" w14:textId="77777777" w:rsidR="008B7B17" w:rsidRDefault="00A24FCD">
            <w:pPr>
              <w:spacing w:after="0" w:line="240" w:lineRule="auto"/>
            </w:pPr>
            <w:r>
              <w:t>details</w:t>
            </w:r>
          </w:p>
        </w:tc>
        <w:tc>
          <w:tcPr>
            <w:tcW w:w="2340" w:type="dxa"/>
          </w:tcPr>
          <w:p w14:paraId="3634DB9A" w14:textId="77777777" w:rsidR="008B7B17" w:rsidRDefault="00A24FCD">
            <w:pPr>
              <w:spacing w:after="0" w:line="240" w:lineRule="auto"/>
            </w:pPr>
            <w:r>
              <w:t>JSON/TEXT</w:t>
            </w:r>
          </w:p>
        </w:tc>
        <w:tc>
          <w:tcPr>
            <w:tcW w:w="2340" w:type="dxa"/>
          </w:tcPr>
          <w:p w14:paraId="24D9614A" w14:textId="77777777" w:rsidR="008B7B17" w:rsidRDefault="00A24FCD">
            <w:pPr>
              <w:spacing w:after="0" w:line="240" w:lineRule="auto"/>
            </w:pPr>
            <w:r>
              <w:t>Nullable</w:t>
            </w:r>
          </w:p>
        </w:tc>
        <w:tc>
          <w:tcPr>
            <w:tcW w:w="2340" w:type="dxa"/>
          </w:tcPr>
          <w:p w14:paraId="42760C27" w14:textId="77777777" w:rsidR="008B7B17" w:rsidRDefault="00A24FCD">
            <w:pPr>
              <w:spacing w:after="0" w:line="240" w:lineRule="auto"/>
            </w:pPr>
            <w:r>
              <w:t>Short structured description of the action or moderation reason.</w:t>
            </w:r>
          </w:p>
        </w:tc>
      </w:tr>
      <w:tr w:rsidR="008B7B17" w14:paraId="7AC2A666" w14:textId="77777777">
        <w:tc>
          <w:tcPr>
            <w:tcW w:w="2340" w:type="dxa"/>
          </w:tcPr>
          <w:p w14:paraId="032DB91D" w14:textId="77777777" w:rsidR="008B7B17" w:rsidRDefault="00A24FCD">
            <w:pPr>
              <w:spacing w:after="0" w:line="240" w:lineRule="auto"/>
            </w:pPr>
            <w:proofErr w:type="spellStart"/>
            <w:r>
              <w:t>ip_address</w:t>
            </w:r>
            <w:proofErr w:type="spellEnd"/>
          </w:p>
        </w:tc>
        <w:tc>
          <w:tcPr>
            <w:tcW w:w="2340" w:type="dxa"/>
          </w:tcPr>
          <w:p w14:paraId="0C234D61" w14:textId="77777777" w:rsidR="008B7B17" w:rsidRDefault="00A24FCD">
            <w:pPr>
              <w:spacing w:after="0" w:line="240" w:lineRule="auto"/>
            </w:pPr>
            <w:r>
              <w:t>VARCHAR</w:t>
            </w:r>
          </w:p>
        </w:tc>
        <w:tc>
          <w:tcPr>
            <w:tcW w:w="2340" w:type="dxa"/>
          </w:tcPr>
          <w:p w14:paraId="415C2C6D" w14:textId="77777777" w:rsidR="008B7B17" w:rsidRDefault="00A24FCD">
            <w:pPr>
              <w:spacing w:after="0" w:line="240" w:lineRule="auto"/>
            </w:pPr>
            <w:r>
              <w:t>Nullable</w:t>
            </w:r>
          </w:p>
        </w:tc>
        <w:tc>
          <w:tcPr>
            <w:tcW w:w="2340" w:type="dxa"/>
          </w:tcPr>
          <w:p w14:paraId="08212630" w14:textId="77777777" w:rsidR="008B7B17" w:rsidRDefault="00A24FCD">
            <w:pPr>
              <w:spacing w:after="0" w:line="240" w:lineRule="auto"/>
            </w:pPr>
            <w:r>
              <w:t>Request IP captured for administrative traceability where configured.</w:t>
            </w:r>
          </w:p>
        </w:tc>
      </w:tr>
      <w:tr w:rsidR="008B7B17" w14:paraId="4CA21A77" w14:textId="77777777">
        <w:tc>
          <w:tcPr>
            <w:tcW w:w="2340" w:type="dxa"/>
          </w:tcPr>
          <w:p w14:paraId="18768248" w14:textId="77777777" w:rsidR="008B7B17" w:rsidRDefault="00A24FCD">
            <w:pPr>
              <w:spacing w:after="0" w:line="240" w:lineRule="auto"/>
            </w:pPr>
            <w:proofErr w:type="spellStart"/>
            <w:r>
              <w:t>created_at</w:t>
            </w:r>
            <w:proofErr w:type="spellEnd"/>
          </w:p>
        </w:tc>
        <w:tc>
          <w:tcPr>
            <w:tcW w:w="2340" w:type="dxa"/>
          </w:tcPr>
          <w:p w14:paraId="1570B4F0" w14:textId="77777777" w:rsidR="008B7B17" w:rsidRDefault="00A24FCD">
            <w:pPr>
              <w:spacing w:after="0" w:line="240" w:lineRule="auto"/>
            </w:pPr>
            <w:r>
              <w:t>DT</w:t>
            </w:r>
          </w:p>
        </w:tc>
        <w:tc>
          <w:tcPr>
            <w:tcW w:w="2340" w:type="dxa"/>
          </w:tcPr>
          <w:p w14:paraId="1FDA182E" w14:textId="77777777" w:rsidR="008B7B17" w:rsidRDefault="00A24FCD">
            <w:pPr>
              <w:spacing w:after="0" w:line="240" w:lineRule="auto"/>
            </w:pPr>
            <w:r>
              <w:t>Not Null</w:t>
            </w:r>
          </w:p>
        </w:tc>
        <w:tc>
          <w:tcPr>
            <w:tcW w:w="2340" w:type="dxa"/>
          </w:tcPr>
          <w:p w14:paraId="0CDE7102" w14:textId="77777777" w:rsidR="008B7B17" w:rsidRDefault="00A24FCD">
            <w:pPr>
              <w:spacing w:after="0" w:line="240" w:lineRule="auto"/>
            </w:pPr>
            <w:r>
              <w:t>Timestamp of the admini</w:t>
            </w:r>
            <w:r>
              <w:t>strative action.</w:t>
            </w:r>
          </w:p>
        </w:tc>
      </w:tr>
    </w:tbl>
    <w:p w14:paraId="01DE1EAD" w14:textId="77777777" w:rsidR="008B7B17" w:rsidRDefault="00A24FCD">
      <w:r>
        <w:t xml:space="preserve">Administrator accounts are identified through the </w:t>
      </w:r>
      <w:proofErr w:type="spellStart"/>
      <w:r>
        <w:t>User.role</w:t>
      </w:r>
      <w:proofErr w:type="spellEnd"/>
      <w:r>
        <w:t xml:space="preserve"> field and checked server-side before protected admin operations.</w:t>
      </w:r>
    </w:p>
    <w:p w14:paraId="414B8559" w14:textId="77777777" w:rsidR="008B7B17" w:rsidRDefault="00A24FCD">
      <w:r>
        <w:t>A normal user cannot access admin endpoints even if the admin URL is manually entered in the browser.</w:t>
      </w:r>
    </w:p>
    <w:p w14:paraId="09479183" w14:textId="77777777" w:rsidR="008B7B17" w:rsidRDefault="00A24FCD">
      <w:r>
        <w:t>Administrat</w:t>
      </w:r>
      <w:r>
        <w:t xml:space="preserve">ive actions on users, posts, comments, media, or notification records are recorded in </w:t>
      </w:r>
      <w:proofErr w:type="spellStart"/>
      <w:r>
        <w:t>AdminAuditLog</w:t>
      </w:r>
      <w:proofErr w:type="spellEnd"/>
      <w:r>
        <w:t>.</w:t>
      </w:r>
    </w:p>
    <w:p w14:paraId="19A60178" w14:textId="77777777" w:rsidR="008B7B17" w:rsidRDefault="00A24FCD">
      <w:r>
        <w:t>The system must protect against deleting or deactivating the last active administrator account.</w:t>
      </w:r>
    </w:p>
    <w:p w14:paraId="109318E3" w14:textId="77777777" w:rsidR="008B7B17" w:rsidRDefault="00A24FCD">
      <w:r>
        <w:t xml:space="preserve">Admin audit records should be </w:t>
      </w:r>
      <w:r>
        <w:t>append-oriented so that normal users cannot modify or delete them.</w:t>
      </w:r>
    </w:p>
    <w:p w14:paraId="762E6A18" w14:textId="77777777" w:rsidR="008B7B17" w:rsidRDefault="00A24FCD">
      <w:pPr>
        <w:pStyle w:val="Heading3"/>
      </w:pPr>
      <w:bookmarkStart w:id="57" w:name="_Toc243528255"/>
      <w:r>
        <w:t>Database Integrity Rules:</w:t>
      </w:r>
      <w:bookmarkEnd w:id="57"/>
    </w:p>
    <w:p w14:paraId="6DA90C4F" w14:textId="77777777" w:rsidR="008B7B17" w:rsidRDefault="00A24FCD">
      <w:pPr>
        <w:pStyle w:val="ListBullet"/>
        <w:spacing w:after="40"/>
      </w:pPr>
      <w:r>
        <w:t>A user can have only one profile.</w:t>
      </w:r>
    </w:p>
    <w:p w14:paraId="094A1AA1" w14:textId="77777777" w:rsidR="008B7B17" w:rsidRDefault="00A24FCD">
      <w:pPr>
        <w:pStyle w:val="ListBullet"/>
        <w:spacing w:after="40"/>
      </w:pPr>
      <w:r>
        <w:t>A user cannot like the same post more than once.</w:t>
      </w:r>
    </w:p>
    <w:p w14:paraId="7AEC4390" w14:textId="77777777" w:rsidR="008B7B17" w:rsidRDefault="00A24FCD">
      <w:pPr>
        <w:pStyle w:val="ListBullet"/>
        <w:spacing w:after="40"/>
      </w:pPr>
      <w:r>
        <w:t xml:space="preserve">A user cannot follow themselves or create the same follow </w:t>
      </w:r>
      <w:r>
        <w:t>relationship more than once.</w:t>
      </w:r>
    </w:p>
    <w:p w14:paraId="54E8EA8A" w14:textId="77777777" w:rsidR="008B7B17" w:rsidRDefault="00A24FCD">
      <w:pPr>
        <w:pStyle w:val="ListBullet"/>
        <w:spacing w:after="40"/>
      </w:pPr>
      <w:r>
        <w:t>Deleting a post should cascade or otherwise safely remove its comments, likes, images, and related notification references according to the chosen Django deletion rules.</w:t>
      </w:r>
    </w:p>
    <w:p w14:paraId="067A9A76" w14:textId="77777777" w:rsidR="008B7B17" w:rsidRDefault="00A24FCD">
      <w:pPr>
        <w:pStyle w:val="ListBullet"/>
        <w:spacing w:after="40"/>
      </w:pPr>
      <w:r>
        <w:t xml:space="preserve">Notification ownership is enforced through </w:t>
      </w:r>
      <w:proofErr w:type="spellStart"/>
      <w:r>
        <w:t>recipient_id</w:t>
      </w:r>
      <w:proofErr w:type="spellEnd"/>
      <w:r>
        <w:t xml:space="preserve">. </w:t>
      </w:r>
      <w:r>
        <w:t>Users cannot mark another user’s notification as read.</w:t>
      </w:r>
    </w:p>
    <w:p w14:paraId="28844AAE" w14:textId="77777777" w:rsidR="008B7B17" w:rsidRDefault="00A24FCD">
      <w:pPr>
        <w:pStyle w:val="ListBullet"/>
        <w:spacing w:after="40"/>
      </w:pPr>
      <w:r>
        <w:t>Media references must remain linked to an existing profile or post.</w:t>
      </w:r>
    </w:p>
    <w:p w14:paraId="7631B652" w14:textId="77777777" w:rsidR="008B7B17" w:rsidRDefault="00A24FCD">
      <w:pPr>
        <w:pStyle w:val="Heading2"/>
      </w:pPr>
      <w:bookmarkStart w:id="58" w:name="_Toc243528256"/>
      <w:r>
        <w:t>6. Technical Implementation</w:t>
      </w:r>
      <w:bookmarkEnd w:id="58"/>
    </w:p>
    <w:p w14:paraId="6C2C6212" w14:textId="77777777" w:rsidR="008B7B17" w:rsidRDefault="00A24FCD">
      <w:pPr>
        <w:pStyle w:val="Heading3"/>
      </w:pPr>
      <w:bookmarkStart w:id="59" w:name="_Toc243528257"/>
      <w:r>
        <w:t>6.1 Backend / Data Interaction Documentation:</w:t>
      </w:r>
      <w:bookmarkEnd w:id="59"/>
    </w:p>
    <w:p w14:paraId="7DBB3729" w14:textId="77777777" w:rsidR="008B7B17" w:rsidRDefault="00A24FCD">
      <w:pPr>
        <w:pStyle w:val="Heading3"/>
      </w:pPr>
      <w:bookmarkStart w:id="60" w:name="_Toc243528258"/>
      <w:r>
        <w:t>6.1.1 Backend Organization</w:t>
      </w:r>
      <w:bookmarkEnd w:id="60"/>
    </w:p>
    <w:p w14:paraId="12400C05" w14:textId="576D603D" w:rsidR="008B7B17" w:rsidRDefault="00A24FCD">
      <w:pPr>
        <w:spacing w:after="100"/>
      </w:pPr>
      <w:r>
        <w:t>The backend of Postit is planned</w:t>
      </w:r>
      <w:r>
        <w:t xml:space="preserve"> as a Django project with small applications for authentication, profiles, media, posts, comments, likes, follows, feed, search, and notifications. Each part has a clear responsibility, while the database remains the source of truth for relationships and o</w:t>
      </w:r>
      <w:r>
        <w:t>wnership. This keeps the project close to the structure used in the rest of the application rather than introducing infrastructure that is not needed for a small social platform.</w:t>
      </w:r>
    </w:p>
    <w:p w14:paraId="1A11D8AF" w14:textId="77777777" w:rsidR="00310646" w:rsidRDefault="00310646">
      <w:pPr>
        <w:spacing w:after="100"/>
      </w:pPr>
    </w:p>
    <w:p w14:paraId="3E19D37D" w14:textId="77777777" w:rsidR="008B7B17" w:rsidRDefault="00A24FCD">
      <w:pPr>
        <w:pStyle w:val="CodeBlock"/>
      </w:pPr>
      <w:r>
        <w:lastRenderedPageBreak/>
        <w:t>backend/</w:t>
      </w:r>
    </w:p>
    <w:p w14:paraId="7FD33AAC" w14:textId="77777777" w:rsidR="008B7B17" w:rsidRDefault="00A24FCD">
      <w:pPr>
        <w:pStyle w:val="CodeBlock"/>
      </w:pPr>
      <w:r>
        <w:t>├── accounts/                         # Registration, login, session</w:t>
      </w:r>
      <w:r>
        <w:t xml:space="preserve"> management</w:t>
      </w:r>
    </w:p>
    <w:p w14:paraId="657ED7A3" w14:textId="77777777" w:rsidR="008B7B17" w:rsidRDefault="00A24FCD">
      <w:pPr>
        <w:pStyle w:val="CodeBlock"/>
      </w:pPr>
      <w:r>
        <w:t>│   ├── admin.py</w:t>
      </w:r>
    </w:p>
    <w:p w14:paraId="4E236B7F" w14:textId="77777777" w:rsidR="008B7B17" w:rsidRDefault="00A24FCD">
      <w:pPr>
        <w:pStyle w:val="CodeBlock"/>
      </w:pPr>
      <w:r>
        <w:t>│   ├── apps.py</w:t>
      </w:r>
    </w:p>
    <w:p w14:paraId="3FDFB477" w14:textId="77777777" w:rsidR="008B7B17" w:rsidRDefault="00A24FCD">
      <w:pPr>
        <w:pStyle w:val="CodeBlock"/>
      </w:pPr>
      <w:r>
        <w:t>│   ├── migrations/</w:t>
      </w:r>
    </w:p>
    <w:p w14:paraId="041AFE18" w14:textId="77777777" w:rsidR="008B7B17" w:rsidRDefault="00A24FCD">
      <w:pPr>
        <w:pStyle w:val="CodeBlock"/>
      </w:pPr>
      <w:r>
        <w:t>│   ├── serializers.py</w:t>
      </w:r>
    </w:p>
    <w:p w14:paraId="1A928F6D" w14:textId="77777777" w:rsidR="008B7B17" w:rsidRDefault="00A24FCD">
      <w:pPr>
        <w:pStyle w:val="CodeBlock"/>
      </w:pPr>
      <w:r>
        <w:t>│   ├── tests.py</w:t>
      </w:r>
    </w:p>
    <w:p w14:paraId="0394FEA0" w14:textId="77777777" w:rsidR="008B7B17" w:rsidRDefault="00A24FCD">
      <w:pPr>
        <w:pStyle w:val="CodeBlock"/>
      </w:pPr>
      <w:r>
        <w:t>│   ├── urls.py</w:t>
      </w:r>
    </w:p>
    <w:p w14:paraId="05F8F22E" w14:textId="77777777" w:rsidR="008B7B17" w:rsidRDefault="00A24FCD">
      <w:pPr>
        <w:pStyle w:val="CodeBlock"/>
      </w:pPr>
      <w:r>
        <w:t>│   ├── views.py</w:t>
      </w:r>
    </w:p>
    <w:p w14:paraId="3A6F8F13" w14:textId="77777777" w:rsidR="008B7B17" w:rsidRDefault="00A24FCD">
      <w:pPr>
        <w:pStyle w:val="CodeBlock"/>
      </w:pPr>
      <w:r>
        <w:t>│   └── __init__.py</w:t>
      </w:r>
    </w:p>
    <w:p w14:paraId="64D0A6DD" w14:textId="77777777" w:rsidR="008B7B17" w:rsidRDefault="00A24FCD">
      <w:pPr>
        <w:pStyle w:val="CodeBlock"/>
      </w:pPr>
      <w:r>
        <w:t>├── profiles/                         # Profile data and profile endpoints</w:t>
      </w:r>
    </w:p>
    <w:p w14:paraId="339E59C2" w14:textId="77777777" w:rsidR="008B7B17" w:rsidRDefault="00A24FCD">
      <w:pPr>
        <w:pStyle w:val="CodeBlock"/>
      </w:pPr>
      <w:r>
        <w:t xml:space="preserve">├── media/             </w:t>
      </w:r>
      <w:r>
        <w:t xml:space="preserve">               # Profile media and post image handling</w:t>
      </w:r>
    </w:p>
    <w:p w14:paraId="5CE62969" w14:textId="77777777" w:rsidR="008B7B17" w:rsidRDefault="00A24FCD">
      <w:pPr>
        <w:pStyle w:val="CodeBlock"/>
      </w:pPr>
      <w:r>
        <w:t>├── posts/                            # Post CRUD and ownership checks</w:t>
      </w:r>
    </w:p>
    <w:p w14:paraId="04CF9B5B" w14:textId="77777777" w:rsidR="008B7B17" w:rsidRDefault="00A24FCD">
      <w:pPr>
        <w:pStyle w:val="CodeBlock"/>
      </w:pPr>
      <w:r>
        <w:t>├── comments/                         # Comment CRUD and ownership checks</w:t>
      </w:r>
    </w:p>
    <w:p w14:paraId="2B87AF5A" w14:textId="77777777" w:rsidR="008B7B17" w:rsidRDefault="00A24FCD">
      <w:pPr>
        <w:pStyle w:val="CodeBlock"/>
      </w:pPr>
      <w:r>
        <w:t>├── likes/                            # Like / unlike re</w:t>
      </w:r>
      <w:r>
        <w:t>lationships</w:t>
      </w:r>
    </w:p>
    <w:p w14:paraId="0F5ED981" w14:textId="77777777" w:rsidR="008B7B17" w:rsidRDefault="00A24FCD">
      <w:pPr>
        <w:pStyle w:val="CodeBlock"/>
      </w:pPr>
      <w:r>
        <w:t>├── follows/                          # Follow / unfollow relationships</w:t>
      </w:r>
    </w:p>
    <w:p w14:paraId="44CADA1E" w14:textId="77777777" w:rsidR="008B7B17" w:rsidRDefault="00A24FCD">
      <w:pPr>
        <w:pStyle w:val="CodeBlock"/>
      </w:pPr>
      <w:r>
        <w:t>├── feed/                             # Feed queries and pagination</w:t>
      </w:r>
    </w:p>
    <w:p w14:paraId="351E89D7" w14:textId="77777777" w:rsidR="008B7B17" w:rsidRDefault="00A24FCD">
      <w:pPr>
        <w:pStyle w:val="CodeBlock"/>
      </w:pPr>
      <w:r>
        <w:t>├── search/                           # User / post search and filtering</w:t>
      </w:r>
    </w:p>
    <w:p w14:paraId="6F9AC7E2" w14:textId="77777777" w:rsidR="008B7B17" w:rsidRDefault="00A24FCD">
      <w:pPr>
        <w:pStyle w:val="CodeBlock"/>
      </w:pPr>
      <w:r>
        <w:t xml:space="preserve">├── </w:t>
      </w:r>
      <w:r>
        <w:t>notifications/                    # Follow / like / comment notifications</w:t>
      </w:r>
    </w:p>
    <w:p w14:paraId="1FF30D95" w14:textId="77777777" w:rsidR="008B7B17" w:rsidRDefault="00A24FCD">
      <w:pPr>
        <w:pStyle w:val="CodeBlock"/>
      </w:pPr>
      <w:r>
        <w:t>├── config/                           # Django settings, URLs, ASGI/WSGI</w:t>
      </w:r>
    </w:p>
    <w:p w14:paraId="4A5CD6EF" w14:textId="77777777" w:rsidR="008B7B17" w:rsidRDefault="00A24FCD">
      <w:pPr>
        <w:pStyle w:val="CodeBlock"/>
      </w:pPr>
      <w:r>
        <w:t>├── manage.py                         # Django CLI utility</w:t>
      </w:r>
    </w:p>
    <w:p w14:paraId="66AE6570" w14:textId="77777777" w:rsidR="008B7B17" w:rsidRDefault="00A24FCD">
      <w:pPr>
        <w:pStyle w:val="CodeBlock"/>
      </w:pPr>
      <w:r>
        <w:t>├── requirements.txt                  # Python dep</w:t>
      </w:r>
      <w:r>
        <w:t>endencies</w:t>
      </w:r>
    </w:p>
    <w:p w14:paraId="4B7678FE" w14:textId="77777777" w:rsidR="008B7B17" w:rsidRDefault="00A24FCD">
      <w:pPr>
        <w:pStyle w:val="CodeBlock"/>
      </w:pPr>
      <w:r>
        <w:t>└─</w:t>
      </w:r>
      <w:proofErr w:type="gramStart"/>
      <w:r>
        <w:t>─ .env</w:t>
      </w:r>
      <w:proofErr w:type="gramEnd"/>
      <w:r>
        <w:t xml:space="preserve">                              # Environment configuration (not committed)</w:t>
      </w:r>
    </w:p>
    <w:p w14:paraId="1B0C730E" w14:textId="77777777" w:rsidR="008B7B17" w:rsidRDefault="00A24FCD">
      <w:pPr>
        <w:pStyle w:val="Heading3"/>
      </w:pPr>
      <w:bookmarkStart w:id="61" w:name="_Toc243528259"/>
      <w:r>
        <w:t>6.1.2 RESTful API Endpoints</w:t>
      </w:r>
      <w:bookmarkEnd w:id="61"/>
    </w:p>
    <w:tbl>
      <w:tblPr>
        <w:tblStyle w:val="TableGrid"/>
        <w:tblW w:w="0" w:type="auto"/>
        <w:jc w:val="center"/>
        <w:tblLook w:val="04A0" w:firstRow="1" w:lastRow="0" w:firstColumn="1" w:lastColumn="0" w:noHBand="0" w:noVBand="1"/>
      </w:tblPr>
      <w:tblGrid>
        <w:gridCol w:w="598"/>
        <w:gridCol w:w="625"/>
        <w:gridCol w:w="1758"/>
        <w:gridCol w:w="1040"/>
        <w:gridCol w:w="1321"/>
        <w:gridCol w:w="3528"/>
        <w:gridCol w:w="706"/>
      </w:tblGrid>
      <w:tr w:rsidR="008B7B17" w14:paraId="1CD5A34D" w14:textId="77777777">
        <w:trPr>
          <w:cantSplit/>
          <w:tblHeader/>
          <w:jc w:val="center"/>
        </w:trPr>
        <w:tc>
          <w:tcPr>
            <w:tcW w:w="1224" w:type="dxa"/>
            <w:shd w:val="clear" w:color="auto" w:fill="D9E8F5"/>
            <w:vAlign w:val="center"/>
          </w:tcPr>
          <w:p w14:paraId="47A69E34" w14:textId="77777777" w:rsidR="008B7B17" w:rsidRDefault="00A24FCD">
            <w:pPr>
              <w:spacing w:after="0" w:line="240" w:lineRule="auto"/>
            </w:pPr>
            <w:r>
              <w:rPr>
                <w:b/>
                <w:sz w:val="14"/>
              </w:rPr>
              <w:t>Module</w:t>
            </w:r>
          </w:p>
        </w:tc>
        <w:tc>
          <w:tcPr>
            <w:tcW w:w="1080" w:type="dxa"/>
            <w:shd w:val="clear" w:color="auto" w:fill="D9E8F5"/>
            <w:vAlign w:val="center"/>
          </w:tcPr>
          <w:p w14:paraId="5E0FFA9E" w14:textId="77777777" w:rsidR="008B7B17" w:rsidRDefault="00A24FCD">
            <w:pPr>
              <w:spacing w:after="0" w:line="240" w:lineRule="auto"/>
            </w:pPr>
            <w:r>
              <w:rPr>
                <w:b/>
                <w:sz w:val="14"/>
              </w:rPr>
              <w:t>HTTP Method</w:t>
            </w:r>
          </w:p>
        </w:tc>
        <w:tc>
          <w:tcPr>
            <w:tcW w:w="2232" w:type="dxa"/>
            <w:shd w:val="clear" w:color="auto" w:fill="D9E8F5"/>
            <w:vAlign w:val="center"/>
          </w:tcPr>
          <w:p w14:paraId="260E756A" w14:textId="77777777" w:rsidR="008B7B17" w:rsidRDefault="00A24FCD">
            <w:pPr>
              <w:spacing w:after="0" w:line="240" w:lineRule="auto"/>
            </w:pPr>
            <w:r>
              <w:rPr>
                <w:b/>
                <w:sz w:val="14"/>
              </w:rPr>
              <w:t>Endpoint</w:t>
            </w:r>
          </w:p>
        </w:tc>
        <w:tc>
          <w:tcPr>
            <w:tcW w:w="2232" w:type="dxa"/>
            <w:shd w:val="clear" w:color="auto" w:fill="D9E8F5"/>
            <w:vAlign w:val="center"/>
          </w:tcPr>
          <w:p w14:paraId="13BB1A35" w14:textId="77777777" w:rsidR="008B7B17" w:rsidRDefault="00A24FCD">
            <w:pPr>
              <w:spacing w:after="0" w:line="240" w:lineRule="auto"/>
            </w:pPr>
            <w:r>
              <w:rPr>
                <w:b/>
                <w:sz w:val="14"/>
              </w:rPr>
              <w:t>Purpose</w:t>
            </w:r>
          </w:p>
        </w:tc>
        <w:tc>
          <w:tcPr>
            <w:tcW w:w="1584" w:type="dxa"/>
            <w:shd w:val="clear" w:color="auto" w:fill="D9E8F5"/>
            <w:vAlign w:val="center"/>
          </w:tcPr>
          <w:p w14:paraId="0BE92DA9" w14:textId="77777777" w:rsidR="008B7B17" w:rsidRDefault="00A24FCD">
            <w:pPr>
              <w:spacing w:after="0" w:line="240" w:lineRule="auto"/>
            </w:pPr>
            <w:r>
              <w:rPr>
                <w:b/>
                <w:sz w:val="14"/>
              </w:rPr>
              <w:t>Request Body</w:t>
            </w:r>
          </w:p>
        </w:tc>
        <w:tc>
          <w:tcPr>
            <w:tcW w:w="1872" w:type="dxa"/>
            <w:shd w:val="clear" w:color="auto" w:fill="D9E8F5"/>
            <w:vAlign w:val="center"/>
          </w:tcPr>
          <w:p w14:paraId="0B896E09" w14:textId="77777777" w:rsidR="008B7B17" w:rsidRDefault="00A24FCD">
            <w:pPr>
              <w:spacing w:after="0" w:line="240" w:lineRule="auto"/>
            </w:pPr>
            <w:r>
              <w:rPr>
                <w:b/>
                <w:sz w:val="14"/>
              </w:rPr>
              <w:t>Response</w:t>
            </w:r>
          </w:p>
        </w:tc>
        <w:tc>
          <w:tcPr>
            <w:tcW w:w="1512" w:type="dxa"/>
            <w:shd w:val="clear" w:color="auto" w:fill="D9E8F5"/>
            <w:vAlign w:val="center"/>
          </w:tcPr>
          <w:p w14:paraId="324F073E" w14:textId="77777777" w:rsidR="008B7B17" w:rsidRDefault="00A24FCD">
            <w:pPr>
              <w:spacing w:after="0" w:line="240" w:lineRule="auto"/>
            </w:pPr>
            <w:r>
              <w:rPr>
                <w:b/>
                <w:sz w:val="14"/>
              </w:rPr>
              <w:t>Authentication</w:t>
            </w:r>
          </w:p>
        </w:tc>
      </w:tr>
      <w:tr w:rsidR="008B7B17" w14:paraId="444D0076" w14:textId="77777777">
        <w:trPr>
          <w:cantSplit/>
          <w:jc w:val="center"/>
        </w:trPr>
        <w:tc>
          <w:tcPr>
            <w:tcW w:w="1224" w:type="dxa"/>
            <w:vAlign w:val="center"/>
          </w:tcPr>
          <w:p w14:paraId="4AE68947" w14:textId="77777777" w:rsidR="008B7B17" w:rsidRDefault="00A24FCD">
            <w:pPr>
              <w:spacing w:after="0" w:line="240" w:lineRule="auto"/>
            </w:pPr>
            <w:r>
              <w:rPr>
                <w:sz w:val="14"/>
              </w:rPr>
              <w:t>Accounts</w:t>
            </w:r>
          </w:p>
        </w:tc>
        <w:tc>
          <w:tcPr>
            <w:tcW w:w="1080" w:type="dxa"/>
            <w:vAlign w:val="center"/>
          </w:tcPr>
          <w:p w14:paraId="092D4D80" w14:textId="77777777" w:rsidR="008B7B17" w:rsidRDefault="00A24FCD">
            <w:pPr>
              <w:spacing w:after="0" w:line="240" w:lineRule="auto"/>
            </w:pPr>
            <w:r>
              <w:rPr>
                <w:sz w:val="14"/>
              </w:rPr>
              <w:t>POST</w:t>
            </w:r>
          </w:p>
        </w:tc>
        <w:tc>
          <w:tcPr>
            <w:tcW w:w="2232" w:type="dxa"/>
            <w:vAlign w:val="center"/>
          </w:tcPr>
          <w:p w14:paraId="2A02DFC6" w14:textId="77777777" w:rsidR="008B7B17" w:rsidRDefault="00A24FCD">
            <w:pPr>
              <w:spacing w:after="0" w:line="240" w:lineRule="auto"/>
            </w:pPr>
            <w:r>
              <w:rPr>
                <w:sz w:val="14"/>
              </w:rPr>
              <w:t>/</w:t>
            </w:r>
            <w:proofErr w:type="spellStart"/>
            <w:r>
              <w:rPr>
                <w:sz w:val="14"/>
              </w:rPr>
              <w:t>api</w:t>
            </w:r>
            <w:proofErr w:type="spellEnd"/>
            <w:r>
              <w:rPr>
                <w:sz w:val="14"/>
              </w:rPr>
              <w:t>/accounts/register/</w:t>
            </w:r>
          </w:p>
        </w:tc>
        <w:tc>
          <w:tcPr>
            <w:tcW w:w="2232" w:type="dxa"/>
            <w:vAlign w:val="center"/>
          </w:tcPr>
          <w:p w14:paraId="4B4F7237" w14:textId="77777777" w:rsidR="008B7B17" w:rsidRDefault="00A24FCD">
            <w:pPr>
              <w:spacing w:after="0" w:line="240" w:lineRule="auto"/>
            </w:pPr>
            <w:r>
              <w:rPr>
                <w:sz w:val="14"/>
              </w:rPr>
              <w:t xml:space="preserve">User </w:t>
            </w:r>
            <w:r>
              <w:rPr>
                <w:sz w:val="14"/>
              </w:rPr>
              <w:t>registration</w:t>
            </w:r>
          </w:p>
        </w:tc>
        <w:tc>
          <w:tcPr>
            <w:tcW w:w="1584" w:type="dxa"/>
            <w:vAlign w:val="center"/>
          </w:tcPr>
          <w:p w14:paraId="41DD862A" w14:textId="77777777" w:rsidR="008B7B17" w:rsidRDefault="00A24FCD">
            <w:pPr>
              <w:spacing w:after="0" w:line="240" w:lineRule="auto"/>
            </w:pPr>
            <w:r>
              <w:rPr>
                <w:sz w:val="14"/>
              </w:rPr>
              <w:t>{</w:t>
            </w:r>
            <w:proofErr w:type="spellStart"/>
            <w:proofErr w:type="gramStart"/>
            <w:r>
              <w:rPr>
                <w:sz w:val="14"/>
              </w:rPr>
              <w:t>username,email</w:t>
            </w:r>
            <w:proofErr w:type="gramEnd"/>
            <w:r>
              <w:rPr>
                <w:sz w:val="14"/>
              </w:rPr>
              <w:t>,password</w:t>
            </w:r>
            <w:proofErr w:type="spellEnd"/>
            <w:r>
              <w:rPr>
                <w:sz w:val="14"/>
              </w:rPr>
              <w:t>}</w:t>
            </w:r>
          </w:p>
        </w:tc>
        <w:tc>
          <w:tcPr>
            <w:tcW w:w="1872" w:type="dxa"/>
            <w:vAlign w:val="center"/>
          </w:tcPr>
          <w:p w14:paraId="6A70DF75" w14:textId="77777777" w:rsidR="008B7B17" w:rsidRDefault="00A24FCD">
            <w:pPr>
              <w:spacing w:after="0" w:line="240" w:lineRule="auto"/>
            </w:pPr>
            <w:r>
              <w:rPr>
                <w:sz w:val="14"/>
              </w:rPr>
              <w:t>{</w:t>
            </w:r>
            <w:proofErr w:type="spellStart"/>
            <w:r>
              <w:rPr>
                <w:sz w:val="14"/>
              </w:rPr>
              <w:t>user_</w:t>
            </w:r>
            <w:proofErr w:type="gramStart"/>
            <w:r>
              <w:rPr>
                <w:sz w:val="14"/>
              </w:rPr>
              <w:t>id,username</w:t>
            </w:r>
            <w:proofErr w:type="gramEnd"/>
            <w:r>
              <w:rPr>
                <w:sz w:val="14"/>
              </w:rPr>
              <w:t>,email</w:t>
            </w:r>
            <w:proofErr w:type="spellEnd"/>
            <w:r>
              <w:rPr>
                <w:sz w:val="14"/>
              </w:rPr>
              <w:t>}</w:t>
            </w:r>
          </w:p>
        </w:tc>
        <w:tc>
          <w:tcPr>
            <w:tcW w:w="1512" w:type="dxa"/>
            <w:vAlign w:val="center"/>
          </w:tcPr>
          <w:p w14:paraId="0739826B" w14:textId="77777777" w:rsidR="008B7B17" w:rsidRDefault="00A24FCD">
            <w:pPr>
              <w:spacing w:after="0" w:line="240" w:lineRule="auto"/>
            </w:pPr>
            <w:r>
              <w:rPr>
                <w:sz w:val="14"/>
              </w:rPr>
              <w:t>None</w:t>
            </w:r>
          </w:p>
        </w:tc>
      </w:tr>
      <w:tr w:rsidR="008B7B17" w14:paraId="1DDBD07A" w14:textId="77777777">
        <w:trPr>
          <w:cantSplit/>
          <w:jc w:val="center"/>
        </w:trPr>
        <w:tc>
          <w:tcPr>
            <w:tcW w:w="1224" w:type="dxa"/>
            <w:vAlign w:val="center"/>
          </w:tcPr>
          <w:p w14:paraId="5917948B" w14:textId="77777777" w:rsidR="008B7B17" w:rsidRDefault="00A24FCD">
            <w:pPr>
              <w:spacing w:after="0" w:line="240" w:lineRule="auto"/>
            </w:pPr>
            <w:r>
              <w:rPr>
                <w:sz w:val="14"/>
              </w:rPr>
              <w:t>Accounts</w:t>
            </w:r>
          </w:p>
        </w:tc>
        <w:tc>
          <w:tcPr>
            <w:tcW w:w="1080" w:type="dxa"/>
            <w:vAlign w:val="center"/>
          </w:tcPr>
          <w:p w14:paraId="78AA84FD" w14:textId="77777777" w:rsidR="008B7B17" w:rsidRDefault="00A24FCD">
            <w:pPr>
              <w:spacing w:after="0" w:line="240" w:lineRule="auto"/>
            </w:pPr>
            <w:r>
              <w:rPr>
                <w:sz w:val="14"/>
              </w:rPr>
              <w:t>POST</w:t>
            </w:r>
          </w:p>
        </w:tc>
        <w:tc>
          <w:tcPr>
            <w:tcW w:w="2232" w:type="dxa"/>
            <w:vAlign w:val="center"/>
          </w:tcPr>
          <w:p w14:paraId="40BCDEB6" w14:textId="77777777" w:rsidR="008B7B17" w:rsidRDefault="00A24FCD">
            <w:pPr>
              <w:spacing w:after="0" w:line="240" w:lineRule="auto"/>
            </w:pPr>
            <w:r>
              <w:rPr>
                <w:sz w:val="14"/>
              </w:rPr>
              <w:t>/</w:t>
            </w:r>
            <w:proofErr w:type="spellStart"/>
            <w:r>
              <w:rPr>
                <w:sz w:val="14"/>
              </w:rPr>
              <w:t>api</w:t>
            </w:r>
            <w:proofErr w:type="spellEnd"/>
            <w:r>
              <w:rPr>
                <w:sz w:val="14"/>
              </w:rPr>
              <w:t>/accounts/login/</w:t>
            </w:r>
          </w:p>
        </w:tc>
        <w:tc>
          <w:tcPr>
            <w:tcW w:w="2232" w:type="dxa"/>
            <w:vAlign w:val="center"/>
          </w:tcPr>
          <w:p w14:paraId="28B8CF40" w14:textId="77777777" w:rsidR="008B7B17" w:rsidRDefault="00A24FCD">
            <w:pPr>
              <w:spacing w:after="0" w:line="240" w:lineRule="auto"/>
            </w:pPr>
            <w:r>
              <w:rPr>
                <w:sz w:val="14"/>
              </w:rPr>
              <w:t>User login</w:t>
            </w:r>
          </w:p>
        </w:tc>
        <w:tc>
          <w:tcPr>
            <w:tcW w:w="1584" w:type="dxa"/>
            <w:vAlign w:val="center"/>
          </w:tcPr>
          <w:p w14:paraId="54F389A3" w14:textId="77777777" w:rsidR="008B7B17" w:rsidRDefault="00A24FCD">
            <w:pPr>
              <w:spacing w:after="0" w:line="240" w:lineRule="auto"/>
            </w:pPr>
            <w:r>
              <w:rPr>
                <w:sz w:val="14"/>
              </w:rPr>
              <w:t>{</w:t>
            </w:r>
            <w:proofErr w:type="spellStart"/>
            <w:proofErr w:type="gramStart"/>
            <w:r>
              <w:rPr>
                <w:sz w:val="14"/>
              </w:rPr>
              <w:t>username,email</w:t>
            </w:r>
            <w:proofErr w:type="gramEnd"/>
            <w:r>
              <w:rPr>
                <w:sz w:val="14"/>
              </w:rPr>
              <w:t>,password</w:t>
            </w:r>
            <w:proofErr w:type="spellEnd"/>
            <w:r>
              <w:rPr>
                <w:sz w:val="14"/>
              </w:rPr>
              <w:t>}</w:t>
            </w:r>
          </w:p>
        </w:tc>
        <w:tc>
          <w:tcPr>
            <w:tcW w:w="1872" w:type="dxa"/>
            <w:vAlign w:val="center"/>
          </w:tcPr>
          <w:p w14:paraId="1DF425AF" w14:textId="77777777" w:rsidR="008B7B17" w:rsidRDefault="00A24FCD">
            <w:pPr>
              <w:spacing w:after="0" w:line="240" w:lineRule="auto"/>
            </w:pPr>
            <w:r>
              <w:rPr>
                <w:sz w:val="14"/>
              </w:rPr>
              <w:t>{</w:t>
            </w:r>
            <w:proofErr w:type="spellStart"/>
            <w:proofErr w:type="gramStart"/>
            <w:r>
              <w:rPr>
                <w:sz w:val="14"/>
              </w:rPr>
              <w:t>user,authenticated</w:t>
            </w:r>
            <w:proofErr w:type="spellEnd"/>
            <w:proofErr w:type="gramEnd"/>
            <w:r>
              <w:rPr>
                <w:sz w:val="14"/>
              </w:rPr>
              <w:t>}</w:t>
            </w:r>
          </w:p>
        </w:tc>
        <w:tc>
          <w:tcPr>
            <w:tcW w:w="1512" w:type="dxa"/>
            <w:vAlign w:val="center"/>
          </w:tcPr>
          <w:p w14:paraId="3A565A87" w14:textId="77777777" w:rsidR="008B7B17" w:rsidRDefault="00A24FCD">
            <w:pPr>
              <w:spacing w:after="0" w:line="240" w:lineRule="auto"/>
            </w:pPr>
            <w:r>
              <w:rPr>
                <w:sz w:val="14"/>
              </w:rPr>
              <w:t>None</w:t>
            </w:r>
          </w:p>
        </w:tc>
      </w:tr>
      <w:tr w:rsidR="008B7B17" w14:paraId="56166EAE" w14:textId="77777777">
        <w:trPr>
          <w:cantSplit/>
          <w:jc w:val="center"/>
        </w:trPr>
        <w:tc>
          <w:tcPr>
            <w:tcW w:w="1224" w:type="dxa"/>
            <w:vAlign w:val="center"/>
          </w:tcPr>
          <w:p w14:paraId="14D98D39" w14:textId="77777777" w:rsidR="008B7B17" w:rsidRDefault="00A24FCD">
            <w:pPr>
              <w:spacing w:after="0" w:line="240" w:lineRule="auto"/>
            </w:pPr>
            <w:r>
              <w:rPr>
                <w:sz w:val="14"/>
              </w:rPr>
              <w:t>Accounts</w:t>
            </w:r>
          </w:p>
        </w:tc>
        <w:tc>
          <w:tcPr>
            <w:tcW w:w="1080" w:type="dxa"/>
            <w:vAlign w:val="center"/>
          </w:tcPr>
          <w:p w14:paraId="790B8052" w14:textId="77777777" w:rsidR="008B7B17" w:rsidRDefault="00A24FCD">
            <w:pPr>
              <w:spacing w:after="0" w:line="240" w:lineRule="auto"/>
            </w:pPr>
            <w:r>
              <w:rPr>
                <w:sz w:val="14"/>
              </w:rPr>
              <w:t>POST</w:t>
            </w:r>
          </w:p>
        </w:tc>
        <w:tc>
          <w:tcPr>
            <w:tcW w:w="2232" w:type="dxa"/>
            <w:vAlign w:val="center"/>
          </w:tcPr>
          <w:p w14:paraId="4946C7F8" w14:textId="77777777" w:rsidR="008B7B17" w:rsidRDefault="00A24FCD">
            <w:pPr>
              <w:spacing w:after="0" w:line="240" w:lineRule="auto"/>
            </w:pPr>
            <w:r>
              <w:rPr>
                <w:sz w:val="14"/>
              </w:rPr>
              <w:t>/</w:t>
            </w:r>
            <w:proofErr w:type="spellStart"/>
            <w:r>
              <w:rPr>
                <w:sz w:val="14"/>
              </w:rPr>
              <w:t>api</w:t>
            </w:r>
            <w:proofErr w:type="spellEnd"/>
            <w:r>
              <w:rPr>
                <w:sz w:val="14"/>
              </w:rPr>
              <w:t>/accounts/logout/</w:t>
            </w:r>
          </w:p>
        </w:tc>
        <w:tc>
          <w:tcPr>
            <w:tcW w:w="2232" w:type="dxa"/>
            <w:vAlign w:val="center"/>
          </w:tcPr>
          <w:p w14:paraId="3B724A70" w14:textId="77777777" w:rsidR="008B7B17" w:rsidRDefault="00A24FCD">
            <w:pPr>
              <w:spacing w:after="0" w:line="240" w:lineRule="auto"/>
            </w:pPr>
            <w:r>
              <w:rPr>
                <w:sz w:val="14"/>
              </w:rPr>
              <w:t>User logout</w:t>
            </w:r>
          </w:p>
        </w:tc>
        <w:tc>
          <w:tcPr>
            <w:tcW w:w="1584" w:type="dxa"/>
            <w:vAlign w:val="center"/>
          </w:tcPr>
          <w:p w14:paraId="2A9E8042" w14:textId="77777777" w:rsidR="008B7B17" w:rsidRDefault="00A24FCD">
            <w:pPr>
              <w:spacing w:after="0" w:line="240" w:lineRule="auto"/>
            </w:pPr>
            <w:r>
              <w:rPr>
                <w:sz w:val="14"/>
              </w:rPr>
              <w:t>None</w:t>
            </w:r>
          </w:p>
        </w:tc>
        <w:tc>
          <w:tcPr>
            <w:tcW w:w="1872" w:type="dxa"/>
            <w:vAlign w:val="center"/>
          </w:tcPr>
          <w:p w14:paraId="1DAB2817" w14:textId="77777777" w:rsidR="008B7B17" w:rsidRDefault="00A24FCD">
            <w:pPr>
              <w:spacing w:after="0" w:line="240" w:lineRule="auto"/>
            </w:pPr>
            <w:r>
              <w:rPr>
                <w:sz w:val="14"/>
              </w:rPr>
              <w:t>{message}</w:t>
            </w:r>
          </w:p>
        </w:tc>
        <w:tc>
          <w:tcPr>
            <w:tcW w:w="1512" w:type="dxa"/>
            <w:vAlign w:val="center"/>
          </w:tcPr>
          <w:p w14:paraId="4A2DB21A" w14:textId="77777777" w:rsidR="008B7B17" w:rsidRDefault="00A24FCD">
            <w:pPr>
              <w:spacing w:after="0" w:line="240" w:lineRule="auto"/>
            </w:pPr>
            <w:r>
              <w:rPr>
                <w:sz w:val="14"/>
              </w:rPr>
              <w:t>Required</w:t>
            </w:r>
          </w:p>
        </w:tc>
      </w:tr>
      <w:tr w:rsidR="008B7B17" w14:paraId="2309E86F" w14:textId="77777777">
        <w:trPr>
          <w:cantSplit/>
          <w:jc w:val="center"/>
        </w:trPr>
        <w:tc>
          <w:tcPr>
            <w:tcW w:w="1224" w:type="dxa"/>
            <w:vAlign w:val="center"/>
          </w:tcPr>
          <w:p w14:paraId="35A0DDE2" w14:textId="77777777" w:rsidR="008B7B17" w:rsidRDefault="00A24FCD">
            <w:pPr>
              <w:spacing w:after="0" w:line="240" w:lineRule="auto"/>
            </w:pPr>
            <w:r>
              <w:rPr>
                <w:sz w:val="14"/>
              </w:rPr>
              <w:t>Profiles</w:t>
            </w:r>
          </w:p>
        </w:tc>
        <w:tc>
          <w:tcPr>
            <w:tcW w:w="1080" w:type="dxa"/>
            <w:vAlign w:val="center"/>
          </w:tcPr>
          <w:p w14:paraId="776CE451" w14:textId="77777777" w:rsidR="008B7B17" w:rsidRDefault="00A24FCD">
            <w:pPr>
              <w:spacing w:after="0" w:line="240" w:lineRule="auto"/>
            </w:pPr>
            <w:r>
              <w:rPr>
                <w:sz w:val="14"/>
              </w:rPr>
              <w:t>GET</w:t>
            </w:r>
          </w:p>
        </w:tc>
        <w:tc>
          <w:tcPr>
            <w:tcW w:w="2232" w:type="dxa"/>
            <w:vAlign w:val="center"/>
          </w:tcPr>
          <w:p w14:paraId="277FE0A0" w14:textId="77777777" w:rsidR="008B7B17" w:rsidRDefault="00A24FCD">
            <w:pPr>
              <w:spacing w:after="0" w:line="240" w:lineRule="auto"/>
            </w:pPr>
            <w:r>
              <w:rPr>
                <w:sz w:val="14"/>
              </w:rPr>
              <w:t>/</w:t>
            </w:r>
            <w:proofErr w:type="spellStart"/>
            <w:r>
              <w:rPr>
                <w:sz w:val="14"/>
              </w:rPr>
              <w:t>api</w:t>
            </w:r>
            <w:proofErr w:type="spellEnd"/>
            <w:r>
              <w:rPr>
                <w:sz w:val="14"/>
              </w:rPr>
              <w:t>/users/&lt;username&gt;/</w:t>
            </w:r>
          </w:p>
        </w:tc>
        <w:tc>
          <w:tcPr>
            <w:tcW w:w="2232" w:type="dxa"/>
            <w:vAlign w:val="center"/>
          </w:tcPr>
          <w:p w14:paraId="6FD934DC" w14:textId="77777777" w:rsidR="008B7B17" w:rsidRDefault="00A24FCD">
            <w:pPr>
              <w:spacing w:after="0" w:line="240" w:lineRule="auto"/>
            </w:pPr>
            <w:r>
              <w:rPr>
                <w:sz w:val="14"/>
              </w:rPr>
              <w:t>View profile</w:t>
            </w:r>
          </w:p>
        </w:tc>
        <w:tc>
          <w:tcPr>
            <w:tcW w:w="1584" w:type="dxa"/>
            <w:vAlign w:val="center"/>
          </w:tcPr>
          <w:p w14:paraId="7ACDDAD9" w14:textId="77777777" w:rsidR="008B7B17" w:rsidRDefault="00A24FCD">
            <w:pPr>
              <w:spacing w:after="0" w:line="240" w:lineRule="auto"/>
            </w:pPr>
            <w:r>
              <w:rPr>
                <w:sz w:val="14"/>
              </w:rPr>
              <w:t>None</w:t>
            </w:r>
          </w:p>
        </w:tc>
        <w:tc>
          <w:tcPr>
            <w:tcW w:w="1872" w:type="dxa"/>
            <w:vAlign w:val="center"/>
          </w:tcPr>
          <w:p w14:paraId="4651ABA5" w14:textId="77777777" w:rsidR="008B7B17" w:rsidRDefault="00A24FCD">
            <w:pPr>
              <w:spacing w:after="0" w:line="240" w:lineRule="auto"/>
            </w:pPr>
            <w:r>
              <w:rPr>
                <w:sz w:val="14"/>
              </w:rPr>
              <w:t>{</w:t>
            </w:r>
            <w:proofErr w:type="spellStart"/>
            <w:proofErr w:type="gramStart"/>
            <w:r>
              <w:rPr>
                <w:sz w:val="14"/>
              </w:rPr>
              <w:t>profile,media</w:t>
            </w:r>
            <w:proofErr w:type="gramEnd"/>
            <w:r>
              <w:rPr>
                <w:sz w:val="14"/>
              </w:rPr>
              <w:t>,counts</w:t>
            </w:r>
            <w:proofErr w:type="spellEnd"/>
            <w:r>
              <w:rPr>
                <w:sz w:val="14"/>
              </w:rPr>
              <w:t>}</w:t>
            </w:r>
          </w:p>
        </w:tc>
        <w:tc>
          <w:tcPr>
            <w:tcW w:w="1512" w:type="dxa"/>
            <w:vAlign w:val="center"/>
          </w:tcPr>
          <w:p w14:paraId="4632B9AC" w14:textId="77777777" w:rsidR="008B7B17" w:rsidRDefault="00A24FCD">
            <w:pPr>
              <w:spacing w:after="0" w:line="240" w:lineRule="auto"/>
            </w:pPr>
            <w:r>
              <w:rPr>
                <w:sz w:val="14"/>
              </w:rPr>
              <w:t>Optional</w:t>
            </w:r>
          </w:p>
        </w:tc>
      </w:tr>
      <w:tr w:rsidR="008B7B17" w14:paraId="3E9BDC12" w14:textId="77777777">
        <w:trPr>
          <w:cantSplit/>
          <w:jc w:val="center"/>
        </w:trPr>
        <w:tc>
          <w:tcPr>
            <w:tcW w:w="1224" w:type="dxa"/>
            <w:vAlign w:val="center"/>
          </w:tcPr>
          <w:p w14:paraId="4E26A1D8" w14:textId="77777777" w:rsidR="008B7B17" w:rsidRDefault="00A24FCD">
            <w:pPr>
              <w:spacing w:after="0" w:line="240" w:lineRule="auto"/>
            </w:pPr>
            <w:r>
              <w:rPr>
                <w:sz w:val="14"/>
              </w:rPr>
              <w:t>Profiles</w:t>
            </w:r>
          </w:p>
        </w:tc>
        <w:tc>
          <w:tcPr>
            <w:tcW w:w="1080" w:type="dxa"/>
            <w:vAlign w:val="center"/>
          </w:tcPr>
          <w:p w14:paraId="3B1BCC29" w14:textId="77777777" w:rsidR="008B7B17" w:rsidRDefault="00A24FCD">
            <w:pPr>
              <w:spacing w:after="0" w:line="240" w:lineRule="auto"/>
            </w:pPr>
            <w:r>
              <w:rPr>
                <w:sz w:val="14"/>
              </w:rPr>
              <w:t>PATCH</w:t>
            </w:r>
          </w:p>
        </w:tc>
        <w:tc>
          <w:tcPr>
            <w:tcW w:w="2232" w:type="dxa"/>
            <w:vAlign w:val="center"/>
          </w:tcPr>
          <w:p w14:paraId="347421ED" w14:textId="77777777" w:rsidR="008B7B17" w:rsidRDefault="00A24FCD">
            <w:pPr>
              <w:spacing w:after="0" w:line="240" w:lineRule="auto"/>
            </w:pPr>
            <w:r>
              <w:rPr>
                <w:sz w:val="14"/>
              </w:rPr>
              <w:t>/</w:t>
            </w:r>
            <w:proofErr w:type="spellStart"/>
            <w:r>
              <w:rPr>
                <w:sz w:val="14"/>
              </w:rPr>
              <w:t>api</w:t>
            </w:r>
            <w:proofErr w:type="spellEnd"/>
            <w:r>
              <w:rPr>
                <w:sz w:val="14"/>
              </w:rPr>
              <w:t>/users/me/</w:t>
            </w:r>
          </w:p>
        </w:tc>
        <w:tc>
          <w:tcPr>
            <w:tcW w:w="2232" w:type="dxa"/>
            <w:vAlign w:val="center"/>
          </w:tcPr>
          <w:p w14:paraId="6646638D" w14:textId="77777777" w:rsidR="008B7B17" w:rsidRDefault="00A24FCD">
            <w:pPr>
              <w:spacing w:after="0" w:line="240" w:lineRule="auto"/>
            </w:pPr>
            <w:r>
              <w:rPr>
                <w:sz w:val="14"/>
              </w:rPr>
              <w:t>Update own profile</w:t>
            </w:r>
          </w:p>
        </w:tc>
        <w:tc>
          <w:tcPr>
            <w:tcW w:w="1584" w:type="dxa"/>
            <w:vAlign w:val="center"/>
          </w:tcPr>
          <w:p w14:paraId="35660BFD" w14:textId="77777777" w:rsidR="008B7B17" w:rsidRDefault="00A24FCD">
            <w:pPr>
              <w:spacing w:after="0" w:line="240" w:lineRule="auto"/>
            </w:pPr>
            <w:r>
              <w:rPr>
                <w:sz w:val="14"/>
              </w:rPr>
              <w:t>multipart/form-data</w:t>
            </w:r>
          </w:p>
        </w:tc>
        <w:tc>
          <w:tcPr>
            <w:tcW w:w="1872" w:type="dxa"/>
            <w:vAlign w:val="center"/>
          </w:tcPr>
          <w:p w14:paraId="26E6B4BD" w14:textId="77777777" w:rsidR="008B7B17" w:rsidRDefault="00A24FCD">
            <w:pPr>
              <w:spacing w:after="0" w:line="240" w:lineRule="auto"/>
            </w:pPr>
            <w:r>
              <w:rPr>
                <w:sz w:val="14"/>
              </w:rPr>
              <w:t>{</w:t>
            </w:r>
            <w:proofErr w:type="spellStart"/>
            <w:proofErr w:type="gramStart"/>
            <w:r>
              <w:rPr>
                <w:sz w:val="14"/>
              </w:rPr>
              <w:t>profile,media</w:t>
            </w:r>
            <w:proofErr w:type="spellEnd"/>
            <w:proofErr w:type="gramEnd"/>
            <w:r>
              <w:rPr>
                <w:sz w:val="14"/>
              </w:rPr>
              <w:t>}</w:t>
            </w:r>
          </w:p>
        </w:tc>
        <w:tc>
          <w:tcPr>
            <w:tcW w:w="1512" w:type="dxa"/>
            <w:vAlign w:val="center"/>
          </w:tcPr>
          <w:p w14:paraId="7BB0899A" w14:textId="77777777" w:rsidR="008B7B17" w:rsidRDefault="00A24FCD">
            <w:pPr>
              <w:spacing w:after="0" w:line="240" w:lineRule="auto"/>
            </w:pPr>
            <w:r>
              <w:rPr>
                <w:sz w:val="14"/>
              </w:rPr>
              <w:t>Required</w:t>
            </w:r>
          </w:p>
        </w:tc>
      </w:tr>
      <w:tr w:rsidR="008B7B17" w14:paraId="492DA73E" w14:textId="77777777">
        <w:trPr>
          <w:cantSplit/>
          <w:jc w:val="center"/>
        </w:trPr>
        <w:tc>
          <w:tcPr>
            <w:tcW w:w="1224" w:type="dxa"/>
            <w:vAlign w:val="center"/>
          </w:tcPr>
          <w:p w14:paraId="7C567394" w14:textId="77777777" w:rsidR="008B7B17" w:rsidRDefault="00A24FCD">
            <w:pPr>
              <w:spacing w:after="0" w:line="240" w:lineRule="auto"/>
            </w:pPr>
            <w:r>
              <w:rPr>
                <w:sz w:val="14"/>
              </w:rPr>
              <w:t>Media</w:t>
            </w:r>
          </w:p>
        </w:tc>
        <w:tc>
          <w:tcPr>
            <w:tcW w:w="1080" w:type="dxa"/>
            <w:vAlign w:val="center"/>
          </w:tcPr>
          <w:p w14:paraId="1B9CFB31" w14:textId="77777777" w:rsidR="008B7B17" w:rsidRDefault="00A24FCD">
            <w:pPr>
              <w:spacing w:after="0" w:line="240" w:lineRule="auto"/>
            </w:pPr>
            <w:r>
              <w:rPr>
                <w:sz w:val="14"/>
              </w:rPr>
              <w:t>POST</w:t>
            </w:r>
          </w:p>
        </w:tc>
        <w:tc>
          <w:tcPr>
            <w:tcW w:w="2232" w:type="dxa"/>
            <w:vAlign w:val="center"/>
          </w:tcPr>
          <w:p w14:paraId="705D352E" w14:textId="77777777" w:rsidR="008B7B17" w:rsidRDefault="00A24FCD">
            <w:pPr>
              <w:spacing w:after="0" w:line="240" w:lineRule="auto"/>
            </w:pPr>
            <w:r>
              <w:rPr>
                <w:sz w:val="14"/>
              </w:rPr>
              <w:t>/</w:t>
            </w:r>
            <w:proofErr w:type="spellStart"/>
            <w:r>
              <w:rPr>
                <w:sz w:val="14"/>
              </w:rPr>
              <w:t>api</w:t>
            </w:r>
            <w:proofErr w:type="spellEnd"/>
            <w:r>
              <w:rPr>
                <w:sz w:val="14"/>
              </w:rPr>
              <w:t>/posts/&lt;id&gt;/images/</w:t>
            </w:r>
          </w:p>
        </w:tc>
        <w:tc>
          <w:tcPr>
            <w:tcW w:w="2232" w:type="dxa"/>
            <w:vAlign w:val="center"/>
          </w:tcPr>
          <w:p w14:paraId="42CE1042" w14:textId="77777777" w:rsidR="008B7B17" w:rsidRDefault="00A24FCD">
            <w:pPr>
              <w:spacing w:after="0" w:line="240" w:lineRule="auto"/>
            </w:pPr>
            <w:r>
              <w:rPr>
                <w:sz w:val="14"/>
              </w:rPr>
              <w:t>Attach post images</w:t>
            </w:r>
          </w:p>
        </w:tc>
        <w:tc>
          <w:tcPr>
            <w:tcW w:w="1584" w:type="dxa"/>
            <w:vAlign w:val="center"/>
          </w:tcPr>
          <w:p w14:paraId="76529934" w14:textId="77777777" w:rsidR="008B7B17" w:rsidRDefault="00A24FCD">
            <w:pPr>
              <w:spacing w:after="0" w:line="240" w:lineRule="auto"/>
            </w:pPr>
            <w:proofErr w:type="gramStart"/>
            <w:r>
              <w:rPr>
                <w:sz w:val="14"/>
              </w:rPr>
              <w:t>images[</w:t>
            </w:r>
            <w:proofErr w:type="gramEnd"/>
            <w:r>
              <w:rPr>
                <w:sz w:val="14"/>
              </w:rPr>
              <w:t>]</w:t>
            </w:r>
          </w:p>
        </w:tc>
        <w:tc>
          <w:tcPr>
            <w:tcW w:w="1872" w:type="dxa"/>
            <w:vAlign w:val="center"/>
          </w:tcPr>
          <w:p w14:paraId="59CC48F0" w14:textId="77777777" w:rsidR="008B7B17" w:rsidRDefault="00A24FCD">
            <w:pPr>
              <w:spacing w:after="0" w:line="240" w:lineRule="auto"/>
            </w:pPr>
            <w:r>
              <w:rPr>
                <w:sz w:val="14"/>
              </w:rPr>
              <w:t>{</w:t>
            </w:r>
            <w:proofErr w:type="gramStart"/>
            <w:r>
              <w:rPr>
                <w:sz w:val="14"/>
              </w:rPr>
              <w:t>images[</w:t>
            </w:r>
            <w:proofErr w:type="gramEnd"/>
            <w:r>
              <w:rPr>
                <w:sz w:val="14"/>
              </w:rPr>
              <w:t>]}</w:t>
            </w:r>
          </w:p>
        </w:tc>
        <w:tc>
          <w:tcPr>
            <w:tcW w:w="1512" w:type="dxa"/>
            <w:vAlign w:val="center"/>
          </w:tcPr>
          <w:p w14:paraId="0D171281" w14:textId="77777777" w:rsidR="008B7B17" w:rsidRDefault="00A24FCD">
            <w:pPr>
              <w:spacing w:after="0" w:line="240" w:lineRule="auto"/>
            </w:pPr>
            <w:r>
              <w:rPr>
                <w:sz w:val="14"/>
              </w:rPr>
              <w:t>Required (Owner)</w:t>
            </w:r>
          </w:p>
        </w:tc>
      </w:tr>
      <w:tr w:rsidR="008B7B17" w14:paraId="56E6CDAA" w14:textId="77777777">
        <w:trPr>
          <w:cantSplit/>
          <w:jc w:val="center"/>
        </w:trPr>
        <w:tc>
          <w:tcPr>
            <w:tcW w:w="1224" w:type="dxa"/>
            <w:vAlign w:val="center"/>
          </w:tcPr>
          <w:p w14:paraId="7775E131" w14:textId="77777777" w:rsidR="008B7B17" w:rsidRDefault="00A24FCD">
            <w:pPr>
              <w:spacing w:after="0" w:line="240" w:lineRule="auto"/>
            </w:pPr>
            <w:r>
              <w:rPr>
                <w:sz w:val="14"/>
              </w:rPr>
              <w:t>Media</w:t>
            </w:r>
          </w:p>
        </w:tc>
        <w:tc>
          <w:tcPr>
            <w:tcW w:w="1080" w:type="dxa"/>
            <w:vAlign w:val="center"/>
          </w:tcPr>
          <w:p w14:paraId="004D15AF" w14:textId="77777777" w:rsidR="008B7B17" w:rsidRDefault="00A24FCD">
            <w:pPr>
              <w:spacing w:after="0" w:line="240" w:lineRule="auto"/>
            </w:pPr>
            <w:r>
              <w:rPr>
                <w:sz w:val="14"/>
              </w:rPr>
              <w:t>DELETE</w:t>
            </w:r>
          </w:p>
        </w:tc>
        <w:tc>
          <w:tcPr>
            <w:tcW w:w="2232" w:type="dxa"/>
            <w:vAlign w:val="center"/>
          </w:tcPr>
          <w:p w14:paraId="284577DF" w14:textId="77777777" w:rsidR="008B7B17" w:rsidRDefault="00A24FCD">
            <w:pPr>
              <w:spacing w:after="0" w:line="240" w:lineRule="auto"/>
            </w:pPr>
            <w:r>
              <w:rPr>
                <w:sz w:val="14"/>
              </w:rPr>
              <w:t>/</w:t>
            </w:r>
            <w:proofErr w:type="spellStart"/>
            <w:r>
              <w:rPr>
                <w:sz w:val="14"/>
              </w:rPr>
              <w:t>api</w:t>
            </w:r>
            <w:proofErr w:type="spellEnd"/>
            <w:r>
              <w:rPr>
                <w:sz w:val="14"/>
              </w:rPr>
              <w:t>/posts/&lt;id&gt;/images/&lt;</w:t>
            </w:r>
            <w:proofErr w:type="spellStart"/>
            <w:r>
              <w:rPr>
                <w:sz w:val="14"/>
              </w:rPr>
              <w:t>image_id</w:t>
            </w:r>
            <w:proofErr w:type="spellEnd"/>
            <w:r>
              <w:rPr>
                <w:sz w:val="14"/>
              </w:rPr>
              <w:t>&gt;/</w:t>
            </w:r>
          </w:p>
        </w:tc>
        <w:tc>
          <w:tcPr>
            <w:tcW w:w="2232" w:type="dxa"/>
            <w:vAlign w:val="center"/>
          </w:tcPr>
          <w:p w14:paraId="0C1480AE" w14:textId="77777777" w:rsidR="008B7B17" w:rsidRDefault="00A24FCD">
            <w:pPr>
              <w:spacing w:after="0" w:line="240" w:lineRule="auto"/>
            </w:pPr>
            <w:r>
              <w:rPr>
                <w:sz w:val="14"/>
              </w:rPr>
              <w:t>Remove post image</w:t>
            </w:r>
          </w:p>
        </w:tc>
        <w:tc>
          <w:tcPr>
            <w:tcW w:w="1584" w:type="dxa"/>
            <w:vAlign w:val="center"/>
          </w:tcPr>
          <w:p w14:paraId="09994CD6" w14:textId="77777777" w:rsidR="008B7B17" w:rsidRDefault="00A24FCD">
            <w:pPr>
              <w:spacing w:after="0" w:line="240" w:lineRule="auto"/>
            </w:pPr>
            <w:r>
              <w:rPr>
                <w:sz w:val="14"/>
              </w:rPr>
              <w:t>None</w:t>
            </w:r>
          </w:p>
        </w:tc>
        <w:tc>
          <w:tcPr>
            <w:tcW w:w="1872" w:type="dxa"/>
            <w:vAlign w:val="center"/>
          </w:tcPr>
          <w:p w14:paraId="59255501" w14:textId="77777777" w:rsidR="008B7B17" w:rsidRDefault="00A24FCD">
            <w:pPr>
              <w:spacing w:after="0" w:line="240" w:lineRule="auto"/>
            </w:pPr>
            <w:r>
              <w:rPr>
                <w:sz w:val="14"/>
              </w:rPr>
              <w:t>{message}</w:t>
            </w:r>
          </w:p>
        </w:tc>
        <w:tc>
          <w:tcPr>
            <w:tcW w:w="1512" w:type="dxa"/>
            <w:vAlign w:val="center"/>
          </w:tcPr>
          <w:p w14:paraId="083AE819" w14:textId="77777777" w:rsidR="008B7B17" w:rsidRDefault="00A24FCD">
            <w:pPr>
              <w:spacing w:after="0" w:line="240" w:lineRule="auto"/>
            </w:pPr>
            <w:r>
              <w:rPr>
                <w:sz w:val="14"/>
              </w:rPr>
              <w:t>Required (Owner)</w:t>
            </w:r>
          </w:p>
        </w:tc>
      </w:tr>
      <w:tr w:rsidR="008B7B17" w14:paraId="33CEA6CE" w14:textId="77777777">
        <w:trPr>
          <w:cantSplit/>
          <w:jc w:val="center"/>
        </w:trPr>
        <w:tc>
          <w:tcPr>
            <w:tcW w:w="1224" w:type="dxa"/>
            <w:vAlign w:val="center"/>
          </w:tcPr>
          <w:p w14:paraId="6F6CD0A4" w14:textId="77777777" w:rsidR="008B7B17" w:rsidRDefault="00A24FCD">
            <w:pPr>
              <w:spacing w:after="0" w:line="240" w:lineRule="auto"/>
            </w:pPr>
            <w:r>
              <w:rPr>
                <w:sz w:val="14"/>
              </w:rPr>
              <w:t>Posts</w:t>
            </w:r>
          </w:p>
        </w:tc>
        <w:tc>
          <w:tcPr>
            <w:tcW w:w="1080" w:type="dxa"/>
            <w:vAlign w:val="center"/>
          </w:tcPr>
          <w:p w14:paraId="3C8D1445" w14:textId="77777777" w:rsidR="008B7B17" w:rsidRDefault="00A24FCD">
            <w:pPr>
              <w:spacing w:after="0" w:line="240" w:lineRule="auto"/>
            </w:pPr>
            <w:r>
              <w:rPr>
                <w:sz w:val="14"/>
              </w:rPr>
              <w:t>POST</w:t>
            </w:r>
          </w:p>
        </w:tc>
        <w:tc>
          <w:tcPr>
            <w:tcW w:w="2232" w:type="dxa"/>
            <w:vAlign w:val="center"/>
          </w:tcPr>
          <w:p w14:paraId="0B4F7C1A" w14:textId="77777777" w:rsidR="008B7B17" w:rsidRDefault="00A24FCD">
            <w:pPr>
              <w:spacing w:after="0" w:line="240" w:lineRule="auto"/>
            </w:pPr>
            <w:r>
              <w:rPr>
                <w:sz w:val="14"/>
              </w:rPr>
              <w:t>/</w:t>
            </w:r>
            <w:proofErr w:type="spellStart"/>
            <w:r>
              <w:rPr>
                <w:sz w:val="14"/>
              </w:rPr>
              <w:t>api</w:t>
            </w:r>
            <w:proofErr w:type="spellEnd"/>
            <w:r>
              <w:rPr>
                <w:sz w:val="14"/>
              </w:rPr>
              <w:t>/posts/</w:t>
            </w:r>
          </w:p>
        </w:tc>
        <w:tc>
          <w:tcPr>
            <w:tcW w:w="2232" w:type="dxa"/>
            <w:vAlign w:val="center"/>
          </w:tcPr>
          <w:p w14:paraId="0358AD8B" w14:textId="77777777" w:rsidR="008B7B17" w:rsidRDefault="00A24FCD">
            <w:pPr>
              <w:spacing w:after="0" w:line="240" w:lineRule="auto"/>
            </w:pPr>
            <w:r>
              <w:rPr>
                <w:sz w:val="14"/>
              </w:rPr>
              <w:t>Create post</w:t>
            </w:r>
          </w:p>
        </w:tc>
        <w:tc>
          <w:tcPr>
            <w:tcW w:w="1584" w:type="dxa"/>
            <w:vAlign w:val="center"/>
          </w:tcPr>
          <w:p w14:paraId="7C065488" w14:textId="77777777" w:rsidR="008B7B17" w:rsidRDefault="00A24FCD">
            <w:pPr>
              <w:spacing w:after="0" w:line="240" w:lineRule="auto"/>
            </w:pPr>
            <w:r>
              <w:rPr>
                <w:sz w:val="14"/>
              </w:rPr>
              <w:t>multipart/form-data</w:t>
            </w:r>
          </w:p>
        </w:tc>
        <w:tc>
          <w:tcPr>
            <w:tcW w:w="1872" w:type="dxa"/>
            <w:vAlign w:val="center"/>
          </w:tcPr>
          <w:p w14:paraId="19E5D79A" w14:textId="77777777" w:rsidR="008B7B17" w:rsidRDefault="00A24FCD">
            <w:pPr>
              <w:spacing w:after="0" w:line="240" w:lineRule="auto"/>
            </w:pPr>
            <w:r>
              <w:rPr>
                <w:sz w:val="14"/>
              </w:rPr>
              <w:t>{</w:t>
            </w:r>
            <w:proofErr w:type="spellStart"/>
            <w:proofErr w:type="gramStart"/>
            <w:r>
              <w:rPr>
                <w:sz w:val="14"/>
              </w:rPr>
              <w:t>post,images</w:t>
            </w:r>
            <w:proofErr w:type="spellEnd"/>
            <w:proofErr w:type="gramEnd"/>
            <w:r>
              <w:rPr>
                <w:sz w:val="14"/>
              </w:rPr>
              <w:t>}</w:t>
            </w:r>
          </w:p>
        </w:tc>
        <w:tc>
          <w:tcPr>
            <w:tcW w:w="1512" w:type="dxa"/>
            <w:vAlign w:val="center"/>
          </w:tcPr>
          <w:p w14:paraId="218CDB88" w14:textId="77777777" w:rsidR="008B7B17" w:rsidRDefault="00A24FCD">
            <w:pPr>
              <w:spacing w:after="0" w:line="240" w:lineRule="auto"/>
            </w:pPr>
            <w:r>
              <w:rPr>
                <w:sz w:val="14"/>
              </w:rPr>
              <w:t>Required</w:t>
            </w:r>
          </w:p>
        </w:tc>
      </w:tr>
      <w:tr w:rsidR="008B7B17" w14:paraId="71982813" w14:textId="77777777">
        <w:trPr>
          <w:cantSplit/>
          <w:jc w:val="center"/>
        </w:trPr>
        <w:tc>
          <w:tcPr>
            <w:tcW w:w="1224" w:type="dxa"/>
            <w:vAlign w:val="center"/>
          </w:tcPr>
          <w:p w14:paraId="19E201BB" w14:textId="77777777" w:rsidR="008B7B17" w:rsidRDefault="00A24FCD">
            <w:pPr>
              <w:spacing w:after="0" w:line="240" w:lineRule="auto"/>
            </w:pPr>
            <w:r>
              <w:rPr>
                <w:sz w:val="14"/>
              </w:rPr>
              <w:t>Posts</w:t>
            </w:r>
          </w:p>
        </w:tc>
        <w:tc>
          <w:tcPr>
            <w:tcW w:w="1080" w:type="dxa"/>
            <w:vAlign w:val="center"/>
          </w:tcPr>
          <w:p w14:paraId="0E69350F" w14:textId="77777777" w:rsidR="008B7B17" w:rsidRDefault="00A24FCD">
            <w:pPr>
              <w:spacing w:after="0" w:line="240" w:lineRule="auto"/>
            </w:pPr>
            <w:r>
              <w:rPr>
                <w:sz w:val="14"/>
              </w:rPr>
              <w:t>PATCH</w:t>
            </w:r>
          </w:p>
        </w:tc>
        <w:tc>
          <w:tcPr>
            <w:tcW w:w="2232" w:type="dxa"/>
            <w:vAlign w:val="center"/>
          </w:tcPr>
          <w:p w14:paraId="752536EB" w14:textId="77777777" w:rsidR="008B7B17" w:rsidRDefault="00A24FCD">
            <w:pPr>
              <w:spacing w:after="0" w:line="240" w:lineRule="auto"/>
            </w:pPr>
            <w:r>
              <w:rPr>
                <w:sz w:val="14"/>
              </w:rPr>
              <w:t>/</w:t>
            </w:r>
            <w:proofErr w:type="spellStart"/>
            <w:r>
              <w:rPr>
                <w:sz w:val="14"/>
              </w:rPr>
              <w:t>api</w:t>
            </w:r>
            <w:proofErr w:type="spellEnd"/>
            <w:r>
              <w:rPr>
                <w:sz w:val="14"/>
              </w:rPr>
              <w:t>/posts/&lt;id&gt;/</w:t>
            </w:r>
          </w:p>
        </w:tc>
        <w:tc>
          <w:tcPr>
            <w:tcW w:w="2232" w:type="dxa"/>
            <w:vAlign w:val="center"/>
          </w:tcPr>
          <w:p w14:paraId="2FB8D799" w14:textId="77777777" w:rsidR="008B7B17" w:rsidRDefault="00A24FCD">
            <w:pPr>
              <w:spacing w:after="0" w:line="240" w:lineRule="auto"/>
            </w:pPr>
            <w:r>
              <w:rPr>
                <w:sz w:val="14"/>
              </w:rPr>
              <w:t>Edit own post</w:t>
            </w:r>
          </w:p>
        </w:tc>
        <w:tc>
          <w:tcPr>
            <w:tcW w:w="1584" w:type="dxa"/>
            <w:vAlign w:val="center"/>
          </w:tcPr>
          <w:p w14:paraId="6133D6BB" w14:textId="77777777" w:rsidR="008B7B17" w:rsidRDefault="00A24FCD">
            <w:pPr>
              <w:spacing w:after="0" w:line="240" w:lineRule="auto"/>
            </w:pPr>
            <w:r>
              <w:rPr>
                <w:sz w:val="14"/>
              </w:rPr>
              <w:t>multipart/form-data</w:t>
            </w:r>
          </w:p>
        </w:tc>
        <w:tc>
          <w:tcPr>
            <w:tcW w:w="1872" w:type="dxa"/>
            <w:vAlign w:val="center"/>
          </w:tcPr>
          <w:p w14:paraId="1CC1AF15" w14:textId="77777777" w:rsidR="008B7B17" w:rsidRDefault="00A24FCD">
            <w:pPr>
              <w:spacing w:after="0" w:line="240" w:lineRule="auto"/>
            </w:pPr>
            <w:r>
              <w:rPr>
                <w:sz w:val="14"/>
              </w:rPr>
              <w:t>{</w:t>
            </w:r>
            <w:proofErr w:type="spellStart"/>
            <w:proofErr w:type="gramStart"/>
            <w:r>
              <w:rPr>
                <w:sz w:val="14"/>
              </w:rPr>
              <w:t>post,images</w:t>
            </w:r>
            <w:proofErr w:type="spellEnd"/>
            <w:proofErr w:type="gramEnd"/>
            <w:r>
              <w:rPr>
                <w:sz w:val="14"/>
              </w:rPr>
              <w:t>}</w:t>
            </w:r>
          </w:p>
        </w:tc>
        <w:tc>
          <w:tcPr>
            <w:tcW w:w="1512" w:type="dxa"/>
            <w:vAlign w:val="center"/>
          </w:tcPr>
          <w:p w14:paraId="4D6688BA" w14:textId="77777777" w:rsidR="008B7B17" w:rsidRDefault="00A24FCD">
            <w:pPr>
              <w:spacing w:after="0" w:line="240" w:lineRule="auto"/>
            </w:pPr>
            <w:r>
              <w:rPr>
                <w:sz w:val="14"/>
              </w:rPr>
              <w:t>Required (Owner)</w:t>
            </w:r>
          </w:p>
        </w:tc>
      </w:tr>
      <w:tr w:rsidR="008B7B17" w14:paraId="4B304687" w14:textId="77777777">
        <w:trPr>
          <w:cantSplit/>
          <w:jc w:val="center"/>
        </w:trPr>
        <w:tc>
          <w:tcPr>
            <w:tcW w:w="1224" w:type="dxa"/>
            <w:vAlign w:val="center"/>
          </w:tcPr>
          <w:p w14:paraId="75465F4E" w14:textId="77777777" w:rsidR="008B7B17" w:rsidRDefault="00A24FCD">
            <w:pPr>
              <w:spacing w:after="0" w:line="240" w:lineRule="auto"/>
            </w:pPr>
            <w:r>
              <w:rPr>
                <w:sz w:val="14"/>
              </w:rPr>
              <w:t>Posts</w:t>
            </w:r>
          </w:p>
        </w:tc>
        <w:tc>
          <w:tcPr>
            <w:tcW w:w="1080" w:type="dxa"/>
            <w:vAlign w:val="center"/>
          </w:tcPr>
          <w:p w14:paraId="27C31DA9" w14:textId="77777777" w:rsidR="008B7B17" w:rsidRDefault="00A24FCD">
            <w:pPr>
              <w:spacing w:after="0" w:line="240" w:lineRule="auto"/>
            </w:pPr>
            <w:r>
              <w:rPr>
                <w:sz w:val="14"/>
              </w:rPr>
              <w:t>DELETE</w:t>
            </w:r>
          </w:p>
        </w:tc>
        <w:tc>
          <w:tcPr>
            <w:tcW w:w="2232" w:type="dxa"/>
            <w:vAlign w:val="center"/>
          </w:tcPr>
          <w:p w14:paraId="0355ACA6" w14:textId="77777777" w:rsidR="008B7B17" w:rsidRDefault="00A24FCD">
            <w:pPr>
              <w:spacing w:after="0" w:line="240" w:lineRule="auto"/>
            </w:pPr>
            <w:r>
              <w:rPr>
                <w:sz w:val="14"/>
              </w:rPr>
              <w:t>/</w:t>
            </w:r>
            <w:proofErr w:type="spellStart"/>
            <w:r>
              <w:rPr>
                <w:sz w:val="14"/>
              </w:rPr>
              <w:t>api</w:t>
            </w:r>
            <w:proofErr w:type="spellEnd"/>
            <w:r>
              <w:rPr>
                <w:sz w:val="14"/>
              </w:rPr>
              <w:t>/posts/&lt;id&gt;/</w:t>
            </w:r>
          </w:p>
        </w:tc>
        <w:tc>
          <w:tcPr>
            <w:tcW w:w="2232" w:type="dxa"/>
            <w:vAlign w:val="center"/>
          </w:tcPr>
          <w:p w14:paraId="08CCFE07" w14:textId="77777777" w:rsidR="008B7B17" w:rsidRDefault="00A24FCD">
            <w:pPr>
              <w:spacing w:after="0" w:line="240" w:lineRule="auto"/>
            </w:pPr>
            <w:r>
              <w:rPr>
                <w:sz w:val="14"/>
              </w:rPr>
              <w:t>Delete own post</w:t>
            </w:r>
          </w:p>
        </w:tc>
        <w:tc>
          <w:tcPr>
            <w:tcW w:w="1584" w:type="dxa"/>
            <w:vAlign w:val="center"/>
          </w:tcPr>
          <w:p w14:paraId="3B39FBFB" w14:textId="77777777" w:rsidR="008B7B17" w:rsidRDefault="00A24FCD">
            <w:pPr>
              <w:spacing w:after="0" w:line="240" w:lineRule="auto"/>
            </w:pPr>
            <w:r>
              <w:rPr>
                <w:sz w:val="14"/>
              </w:rPr>
              <w:t>None</w:t>
            </w:r>
          </w:p>
        </w:tc>
        <w:tc>
          <w:tcPr>
            <w:tcW w:w="1872" w:type="dxa"/>
            <w:vAlign w:val="center"/>
          </w:tcPr>
          <w:p w14:paraId="3A8490D2" w14:textId="77777777" w:rsidR="008B7B17" w:rsidRDefault="00A24FCD">
            <w:pPr>
              <w:spacing w:after="0" w:line="240" w:lineRule="auto"/>
            </w:pPr>
            <w:r>
              <w:rPr>
                <w:sz w:val="14"/>
              </w:rPr>
              <w:t>{message}</w:t>
            </w:r>
          </w:p>
        </w:tc>
        <w:tc>
          <w:tcPr>
            <w:tcW w:w="1512" w:type="dxa"/>
            <w:vAlign w:val="center"/>
          </w:tcPr>
          <w:p w14:paraId="0AB48A74" w14:textId="77777777" w:rsidR="008B7B17" w:rsidRDefault="00A24FCD">
            <w:pPr>
              <w:spacing w:after="0" w:line="240" w:lineRule="auto"/>
            </w:pPr>
            <w:r>
              <w:rPr>
                <w:sz w:val="14"/>
              </w:rPr>
              <w:t>Required (Owner)</w:t>
            </w:r>
          </w:p>
        </w:tc>
      </w:tr>
      <w:tr w:rsidR="008B7B17" w14:paraId="4E6FB08F" w14:textId="77777777">
        <w:trPr>
          <w:cantSplit/>
          <w:jc w:val="center"/>
        </w:trPr>
        <w:tc>
          <w:tcPr>
            <w:tcW w:w="1224" w:type="dxa"/>
            <w:vAlign w:val="center"/>
          </w:tcPr>
          <w:p w14:paraId="160E8056" w14:textId="77777777" w:rsidR="008B7B17" w:rsidRDefault="00A24FCD">
            <w:pPr>
              <w:spacing w:after="0" w:line="240" w:lineRule="auto"/>
            </w:pPr>
            <w:r>
              <w:rPr>
                <w:sz w:val="14"/>
              </w:rPr>
              <w:t>Comments</w:t>
            </w:r>
          </w:p>
        </w:tc>
        <w:tc>
          <w:tcPr>
            <w:tcW w:w="1080" w:type="dxa"/>
            <w:vAlign w:val="center"/>
          </w:tcPr>
          <w:p w14:paraId="455E2E2C" w14:textId="77777777" w:rsidR="008B7B17" w:rsidRDefault="00A24FCD">
            <w:pPr>
              <w:spacing w:after="0" w:line="240" w:lineRule="auto"/>
            </w:pPr>
            <w:r>
              <w:rPr>
                <w:sz w:val="14"/>
              </w:rPr>
              <w:t>POST</w:t>
            </w:r>
          </w:p>
        </w:tc>
        <w:tc>
          <w:tcPr>
            <w:tcW w:w="2232" w:type="dxa"/>
            <w:vAlign w:val="center"/>
          </w:tcPr>
          <w:p w14:paraId="491E1A09" w14:textId="77777777" w:rsidR="008B7B17" w:rsidRDefault="00A24FCD">
            <w:pPr>
              <w:spacing w:after="0" w:line="240" w:lineRule="auto"/>
            </w:pPr>
            <w:r>
              <w:rPr>
                <w:sz w:val="14"/>
              </w:rPr>
              <w:t>/</w:t>
            </w:r>
            <w:proofErr w:type="spellStart"/>
            <w:r>
              <w:rPr>
                <w:sz w:val="14"/>
              </w:rPr>
              <w:t>api</w:t>
            </w:r>
            <w:proofErr w:type="spellEnd"/>
            <w:r>
              <w:rPr>
                <w:sz w:val="14"/>
              </w:rPr>
              <w:t>/posts/&lt;id&gt;/comments/</w:t>
            </w:r>
          </w:p>
        </w:tc>
        <w:tc>
          <w:tcPr>
            <w:tcW w:w="2232" w:type="dxa"/>
            <w:vAlign w:val="center"/>
          </w:tcPr>
          <w:p w14:paraId="22D9B31F" w14:textId="77777777" w:rsidR="008B7B17" w:rsidRDefault="00A24FCD">
            <w:pPr>
              <w:spacing w:after="0" w:line="240" w:lineRule="auto"/>
            </w:pPr>
            <w:r>
              <w:rPr>
                <w:sz w:val="14"/>
              </w:rPr>
              <w:t>Add comment</w:t>
            </w:r>
          </w:p>
        </w:tc>
        <w:tc>
          <w:tcPr>
            <w:tcW w:w="1584" w:type="dxa"/>
            <w:vAlign w:val="center"/>
          </w:tcPr>
          <w:p w14:paraId="14B97CAA" w14:textId="77777777" w:rsidR="008B7B17" w:rsidRDefault="00A24FCD">
            <w:pPr>
              <w:spacing w:after="0" w:line="240" w:lineRule="auto"/>
            </w:pPr>
            <w:r>
              <w:rPr>
                <w:sz w:val="14"/>
              </w:rPr>
              <w:t>{content}</w:t>
            </w:r>
          </w:p>
        </w:tc>
        <w:tc>
          <w:tcPr>
            <w:tcW w:w="1872" w:type="dxa"/>
            <w:vAlign w:val="center"/>
          </w:tcPr>
          <w:p w14:paraId="2AF0356A" w14:textId="77777777" w:rsidR="008B7B17" w:rsidRDefault="00A24FCD">
            <w:pPr>
              <w:spacing w:after="0" w:line="240" w:lineRule="auto"/>
            </w:pPr>
            <w:r>
              <w:rPr>
                <w:sz w:val="14"/>
              </w:rPr>
              <w:t>{comment}</w:t>
            </w:r>
          </w:p>
        </w:tc>
        <w:tc>
          <w:tcPr>
            <w:tcW w:w="1512" w:type="dxa"/>
            <w:vAlign w:val="center"/>
          </w:tcPr>
          <w:p w14:paraId="5C3DEB10" w14:textId="77777777" w:rsidR="008B7B17" w:rsidRDefault="00A24FCD">
            <w:pPr>
              <w:spacing w:after="0" w:line="240" w:lineRule="auto"/>
            </w:pPr>
            <w:r>
              <w:rPr>
                <w:sz w:val="14"/>
              </w:rPr>
              <w:t>Required</w:t>
            </w:r>
          </w:p>
        </w:tc>
      </w:tr>
      <w:tr w:rsidR="008B7B17" w14:paraId="0FE3FD36" w14:textId="77777777">
        <w:trPr>
          <w:cantSplit/>
          <w:jc w:val="center"/>
        </w:trPr>
        <w:tc>
          <w:tcPr>
            <w:tcW w:w="1224" w:type="dxa"/>
            <w:vAlign w:val="center"/>
          </w:tcPr>
          <w:p w14:paraId="2DD53F6F" w14:textId="77777777" w:rsidR="008B7B17" w:rsidRDefault="00A24FCD">
            <w:pPr>
              <w:spacing w:after="0" w:line="240" w:lineRule="auto"/>
            </w:pPr>
            <w:r>
              <w:rPr>
                <w:sz w:val="14"/>
              </w:rPr>
              <w:t>Likes</w:t>
            </w:r>
          </w:p>
        </w:tc>
        <w:tc>
          <w:tcPr>
            <w:tcW w:w="1080" w:type="dxa"/>
            <w:vAlign w:val="center"/>
          </w:tcPr>
          <w:p w14:paraId="68EF44DC" w14:textId="77777777" w:rsidR="008B7B17" w:rsidRDefault="00A24FCD">
            <w:pPr>
              <w:spacing w:after="0" w:line="240" w:lineRule="auto"/>
            </w:pPr>
            <w:r>
              <w:rPr>
                <w:sz w:val="14"/>
              </w:rPr>
              <w:t>POST</w:t>
            </w:r>
          </w:p>
        </w:tc>
        <w:tc>
          <w:tcPr>
            <w:tcW w:w="2232" w:type="dxa"/>
            <w:vAlign w:val="center"/>
          </w:tcPr>
          <w:p w14:paraId="3E31AD53" w14:textId="77777777" w:rsidR="008B7B17" w:rsidRDefault="00A24FCD">
            <w:pPr>
              <w:spacing w:after="0" w:line="240" w:lineRule="auto"/>
            </w:pPr>
            <w:r>
              <w:rPr>
                <w:sz w:val="14"/>
              </w:rPr>
              <w:t>/</w:t>
            </w:r>
            <w:proofErr w:type="spellStart"/>
            <w:r>
              <w:rPr>
                <w:sz w:val="14"/>
              </w:rPr>
              <w:t>api</w:t>
            </w:r>
            <w:proofErr w:type="spellEnd"/>
            <w:r>
              <w:rPr>
                <w:sz w:val="14"/>
              </w:rPr>
              <w:t>/posts/&lt;id&gt;/like/</w:t>
            </w:r>
          </w:p>
        </w:tc>
        <w:tc>
          <w:tcPr>
            <w:tcW w:w="2232" w:type="dxa"/>
            <w:vAlign w:val="center"/>
          </w:tcPr>
          <w:p w14:paraId="12D3173B" w14:textId="77777777" w:rsidR="008B7B17" w:rsidRDefault="00A24FCD">
            <w:pPr>
              <w:spacing w:after="0" w:line="240" w:lineRule="auto"/>
            </w:pPr>
            <w:r>
              <w:rPr>
                <w:sz w:val="14"/>
              </w:rPr>
              <w:t>Like post</w:t>
            </w:r>
          </w:p>
        </w:tc>
        <w:tc>
          <w:tcPr>
            <w:tcW w:w="1584" w:type="dxa"/>
            <w:vAlign w:val="center"/>
          </w:tcPr>
          <w:p w14:paraId="472EF040" w14:textId="77777777" w:rsidR="008B7B17" w:rsidRDefault="00A24FCD">
            <w:pPr>
              <w:spacing w:after="0" w:line="240" w:lineRule="auto"/>
            </w:pPr>
            <w:r>
              <w:rPr>
                <w:sz w:val="14"/>
              </w:rPr>
              <w:t>None</w:t>
            </w:r>
          </w:p>
        </w:tc>
        <w:tc>
          <w:tcPr>
            <w:tcW w:w="1872" w:type="dxa"/>
            <w:vAlign w:val="center"/>
          </w:tcPr>
          <w:p w14:paraId="6EC39B78" w14:textId="77777777" w:rsidR="008B7B17" w:rsidRDefault="00A24FCD">
            <w:pPr>
              <w:spacing w:after="0" w:line="240" w:lineRule="auto"/>
            </w:pPr>
            <w:r>
              <w:rPr>
                <w:sz w:val="14"/>
              </w:rPr>
              <w:t>{</w:t>
            </w:r>
            <w:proofErr w:type="spellStart"/>
            <w:proofErr w:type="gramStart"/>
            <w:r>
              <w:rPr>
                <w:sz w:val="14"/>
              </w:rPr>
              <w:t>liked,count</w:t>
            </w:r>
            <w:proofErr w:type="spellEnd"/>
            <w:proofErr w:type="gramEnd"/>
            <w:r>
              <w:rPr>
                <w:sz w:val="14"/>
              </w:rPr>
              <w:t>}</w:t>
            </w:r>
          </w:p>
        </w:tc>
        <w:tc>
          <w:tcPr>
            <w:tcW w:w="1512" w:type="dxa"/>
            <w:vAlign w:val="center"/>
          </w:tcPr>
          <w:p w14:paraId="61302ABA" w14:textId="77777777" w:rsidR="008B7B17" w:rsidRDefault="00A24FCD">
            <w:pPr>
              <w:spacing w:after="0" w:line="240" w:lineRule="auto"/>
            </w:pPr>
            <w:r>
              <w:rPr>
                <w:sz w:val="14"/>
              </w:rPr>
              <w:t>Required</w:t>
            </w:r>
          </w:p>
        </w:tc>
      </w:tr>
      <w:tr w:rsidR="008B7B17" w14:paraId="0C4FD864" w14:textId="77777777">
        <w:trPr>
          <w:cantSplit/>
          <w:jc w:val="center"/>
        </w:trPr>
        <w:tc>
          <w:tcPr>
            <w:tcW w:w="1224" w:type="dxa"/>
            <w:vAlign w:val="center"/>
          </w:tcPr>
          <w:p w14:paraId="3875B9B7" w14:textId="77777777" w:rsidR="008B7B17" w:rsidRDefault="00A24FCD">
            <w:pPr>
              <w:spacing w:after="0" w:line="240" w:lineRule="auto"/>
            </w:pPr>
            <w:r>
              <w:rPr>
                <w:sz w:val="14"/>
              </w:rPr>
              <w:t>Likes</w:t>
            </w:r>
          </w:p>
        </w:tc>
        <w:tc>
          <w:tcPr>
            <w:tcW w:w="1080" w:type="dxa"/>
            <w:vAlign w:val="center"/>
          </w:tcPr>
          <w:p w14:paraId="176264B2" w14:textId="77777777" w:rsidR="008B7B17" w:rsidRDefault="00A24FCD">
            <w:pPr>
              <w:spacing w:after="0" w:line="240" w:lineRule="auto"/>
            </w:pPr>
            <w:r>
              <w:rPr>
                <w:sz w:val="14"/>
              </w:rPr>
              <w:t>DELETE</w:t>
            </w:r>
          </w:p>
        </w:tc>
        <w:tc>
          <w:tcPr>
            <w:tcW w:w="2232" w:type="dxa"/>
            <w:vAlign w:val="center"/>
          </w:tcPr>
          <w:p w14:paraId="34BDB185" w14:textId="77777777" w:rsidR="008B7B17" w:rsidRDefault="00A24FCD">
            <w:pPr>
              <w:spacing w:after="0" w:line="240" w:lineRule="auto"/>
            </w:pPr>
            <w:r>
              <w:rPr>
                <w:sz w:val="14"/>
              </w:rPr>
              <w:t>/</w:t>
            </w:r>
            <w:proofErr w:type="spellStart"/>
            <w:r>
              <w:rPr>
                <w:sz w:val="14"/>
              </w:rPr>
              <w:t>api</w:t>
            </w:r>
            <w:proofErr w:type="spellEnd"/>
            <w:r>
              <w:rPr>
                <w:sz w:val="14"/>
              </w:rPr>
              <w:t>/posts/&lt;id&gt;/like/</w:t>
            </w:r>
          </w:p>
        </w:tc>
        <w:tc>
          <w:tcPr>
            <w:tcW w:w="2232" w:type="dxa"/>
            <w:vAlign w:val="center"/>
          </w:tcPr>
          <w:p w14:paraId="6C4FFF46" w14:textId="77777777" w:rsidR="008B7B17" w:rsidRDefault="00A24FCD">
            <w:pPr>
              <w:spacing w:after="0" w:line="240" w:lineRule="auto"/>
            </w:pPr>
            <w:r>
              <w:rPr>
                <w:sz w:val="14"/>
              </w:rPr>
              <w:t>Unlike post</w:t>
            </w:r>
          </w:p>
        </w:tc>
        <w:tc>
          <w:tcPr>
            <w:tcW w:w="1584" w:type="dxa"/>
            <w:vAlign w:val="center"/>
          </w:tcPr>
          <w:p w14:paraId="540116F7" w14:textId="77777777" w:rsidR="008B7B17" w:rsidRDefault="00A24FCD">
            <w:pPr>
              <w:spacing w:after="0" w:line="240" w:lineRule="auto"/>
            </w:pPr>
            <w:r>
              <w:rPr>
                <w:sz w:val="14"/>
              </w:rPr>
              <w:t>None</w:t>
            </w:r>
          </w:p>
        </w:tc>
        <w:tc>
          <w:tcPr>
            <w:tcW w:w="1872" w:type="dxa"/>
            <w:vAlign w:val="center"/>
          </w:tcPr>
          <w:p w14:paraId="48DAE95B" w14:textId="77777777" w:rsidR="008B7B17" w:rsidRDefault="00A24FCD">
            <w:pPr>
              <w:spacing w:after="0" w:line="240" w:lineRule="auto"/>
            </w:pPr>
            <w:r>
              <w:rPr>
                <w:sz w:val="14"/>
              </w:rPr>
              <w:t>{</w:t>
            </w:r>
            <w:proofErr w:type="spellStart"/>
            <w:proofErr w:type="gramStart"/>
            <w:r>
              <w:rPr>
                <w:sz w:val="14"/>
              </w:rPr>
              <w:t>liked,count</w:t>
            </w:r>
            <w:proofErr w:type="spellEnd"/>
            <w:proofErr w:type="gramEnd"/>
            <w:r>
              <w:rPr>
                <w:sz w:val="14"/>
              </w:rPr>
              <w:t>}</w:t>
            </w:r>
          </w:p>
        </w:tc>
        <w:tc>
          <w:tcPr>
            <w:tcW w:w="1512" w:type="dxa"/>
            <w:vAlign w:val="center"/>
          </w:tcPr>
          <w:p w14:paraId="113729EB" w14:textId="77777777" w:rsidR="008B7B17" w:rsidRDefault="00A24FCD">
            <w:pPr>
              <w:spacing w:after="0" w:line="240" w:lineRule="auto"/>
            </w:pPr>
            <w:r>
              <w:rPr>
                <w:sz w:val="14"/>
              </w:rPr>
              <w:t>Required</w:t>
            </w:r>
          </w:p>
        </w:tc>
      </w:tr>
      <w:tr w:rsidR="008B7B17" w14:paraId="1D1795A6" w14:textId="77777777">
        <w:trPr>
          <w:cantSplit/>
          <w:jc w:val="center"/>
        </w:trPr>
        <w:tc>
          <w:tcPr>
            <w:tcW w:w="1224" w:type="dxa"/>
            <w:vAlign w:val="center"/>
          </w:tcPr>
          <w:p w14:paraId="6E2D3AC2" w14:textId="77777777" w:rsidR="008B7B17" w:rsidRDefault="00A24FCD">
            <w:pPr>
              <w:spacing w:after="0" w:line="240" w:lineRule="auto"/>
            </w:pPr>
            <w:r>
              <w:rPr>
                <w:sz w:val="14"/>
              </w:rPr>
              <w:t>Follows</w:t>
            </w:r>
          </w:p>
        </w:tc>
        <w:tc>
          <w:tcPr>
            <w:tcW w:w="1080" w:type="dxa"/>
            <w:vAlign w:val="center"/>
          </w:tcPr>
          <w:p w14:paraId="58341ACA" w14:textId="77777777" w:rsidR="008B7B17" w:rsidRDefault="00A24FCD">
            <w:pPr>
              <w:spacing w:after="0" w:line="240" w:lineRule="auto"/>
            </w:pPr>
            <w:r>
              <w:rPr>
                <w:sz w:val="14"/>
              </w:rPr>
              <w:t>POST</w:t>
            </w:r>
          </w:p>
        </w:tc>
        <w:tc>
          <w:tcPr>
            <w:tcW w:w="2232" w:type="dxa"/>
            <w:vAlign w:val="center"/>
          </w:tcPr>
          <w:p w14:paraId="61F48A07" w14:textId="77777777" w:rsidR="008B7B17" w:rsidRDefault="00A24FCD">
            <w:pPr>
              <w:spacing w:after="0" w:line="240" w:lineRule="auto"/>
            </w:pPr>
            <w:r>
              <w:rPr>
                <w:sz w:val="14"/>
              </w:rPr>
              <w:t>/</w:t>
            </w:r>
            <w:proofErr w:type="spellStart"/>
            <w:r>
              <w:rPr>
                <w:sz w:val="14"/>
              </w:rPr>
              <w:t>api</w:t>
            </w:r>
            <w:proofErr w:type="spellEnd"/>
            <w:r>
              <w:rPr>
                <w:sz w:val="14"/>
              </w:rPr>
              <w:t>/users/&lt;username&gt;/follow/</w:t>
            </w:r>
          </w:p>
        </w:tc>
        <w:tc>
          <w:tcPr>
            <w:tcW w:w="2232" w:type="dxa"/>
            <w:vAlign w:val="center"/>
          </w:tcPr>
          <w:p w14:paraId="7D6015CA" w14:textId="77777777" w:rsidR="008B7B17" w:rsidRDefault="00A24FCD">
            <w:pPr>
              <w:spacing w:after="0" w:line="240" w:lineRule="auto"/>
            </w:pPr>
            <w:r>
              <w:rPr>
                <w:sz w:val="14"/>
              </w:rPr>
              <w:t>Follow user</w:t>
            </w:r>
          </w:p>
        </w:tc>
        <w:tc>
          <w:tcPr>
            <w:tcW w:w="1584" w:type="dxa"/>
            <w:vAlign w:val="center"/>
          </w:tcPr>
          <w:p w14:paraId="6A30F21F" w14:textId="77777777" w:rsidR="008B7B17" w:rsidRDefault="00A24FCD">
            <w:pPr>
              <w:spacing w:after="0" w:line="240" w:lineRule="auto"/>
            </w:pPr>
            <w:r>
              <w:rPr>
                <w:sz w:val="14"/>
              </w:rPr>
              <w:t>None</w:t>
            </w:r>
          </w:p>
        </w:tc>
        <w:tc>
          <w:tcPr>
            <w:tcW w:w="1872" w:type="dxa"/>
            <w:vAlign w:val="center"/>
          </w:tcPr>
          <w:p w14:paraId="72C58652" w14:textId="77777777" w:rsidR="008B7B17" w:rsidRDefault="00A24FCD">
            <w:pPr>
              <w:spacing w:after="0" w:line="240" w:lineRule="auto"/>
            </w:pPr>
            <w:r>
              <w:rPr>
                <w:sz w:val="14"/>
              </w:rPr>
              <w:t>{</w:t>
            </w:r>
            <w:proofErr w:type="spellStart"/>
            <w:proofErr w:type="gramStart"/>
            <w:r>
              <w:rPr>
                <w:sz w:val="14"/>
              </w:rPr>
              <w:t>following,count</w:t>
            </w:r>
            <w:proofErr w:type="spellEnd"/>
            <w:proofErr w:type="gramEnd"/>
            <w:r>
              <w:rPr>
                <w:sz w:val="14"/>
              </w:rPr>
              <w:t>}</w:t>
            </w:r>
          </w:p>
        </w:tc>
        <w:tc>
          <w:tcPr>
            <w:tcW w:w="1512" w:type="dxa"/>
            <w:vAlign w:val="center"/>
          </w:tcPr>
          <w:p w14:paraId="1EBEE9AF" w14:textId="77777777" w:rsidR="008B7B17" w:rsidRDefault="00A24FCD">
            <w:pPr>
              <w:spacing w:after="0" w:line="240" w:lineRule="auto"/>
            </w:pPr>
            <w:r>
              <w:rPr>
                <w:sz w:val="14"/>
              </w:rPr>
              <w:t>Required</w:t>
            </w:r>
          </w:p>
        </w:tc>
      </w:tr>
      <w:tr w:rsidR="008B7B17" w14:paraId="0B54FD2D" w14:textId="77777777">
        <w:trPr>
          <w:cantSplit/>
          <w:jc w:val="center"/>
        </w:trPr>
        <w:tc>
          <w:tcPr>
            <w:tcW w:w="1224" w:type="dxa"/>
            <w:vAlign w:val="center"/>
          </w:tcPr>
          <w:p w14:paraId="2CD4C830" w14:textId="77777777" w:rsidR="008B7B17" w:rsidRDefault="00A24FCD">
            <w:pPr>
              <w:spacing w:after="0" w:line="240" w:lineRule="auto"/>
            </w:pPr>
            <w:r>
              <w:rPr>
                <w:sz w:val="14"/>
              </w:rPr>
              <w:t>Follows</w:t>
            </w:r>
          </w:p>
        </w:tc>
        <w:tc>
          <w:tcPr>
            <w:tcW w:w="1080" w:type="dxa"/>
            <w:vAlign w:val="center"/>
          </w:tcPr>
          <w:p w14:paraId="7A10ACD4" w14:textId="77777777" w:rsidR="008B7B17" w:rsidRDefault="00A24FCD">
            <w:pPr>
              <w:spacing w:after="0" w:line="240" w:lineRule="auto"/>
            </w:pPr>
            <w:r>
              <w:rPr>
                <w:sz w:val="14"/>
              </w:rPr>
              <w:t>DELETE</w:t>
            </w:r>
          </w:p>
        </w:tc>
        <w:tc>
          <w:tcPr>
            <w:tcW w:w="2232" w:type="dxa"/>
            <w:vAlign w:val="center"/>
          </w:tcPr>
          <w:p w14:paraId="6CC34796" w14:textId="77777777" w:rsidR="008B7B17" w:rsidRDefault="00A24FCD">
            <w:pPr>
              <w:spacing w:after="0" w:line="240" w:lineRule="auto"/>
            </w:pPr>
            <w:r>
              <w:rPr>
                <w:sz w:val="14"/>
              </w:rPr>
              <w:t>/</w:t>
            </w:r>
            <w:proofErr w:type="spellStart"/>
            <w:r>
              <w:rPr>
                <w:sz w:val="14"/>
              </w:rPr>
              <w:t>api</w:t>
            </w:r>
            <w:proofErr w:type="spellEnd"/>
            <w:r>
              <w:rPr>
                <w:sz w:val="14"/>
              </w:rPr>
              <w:t>/users/&lt;username&gt;/follow/</w:t>
            </w:r>
          </w:p>
        </w:tc>
        <w:tc>
          <w:tcPr>
            <w:tcW w:w="2232" w:type="dxa"/>
            <w:vAlign w:val="center"/>
          </w:tcPr>
          <w:p w14:paraId="1A9E2807" w14:textId="77777777" w:rsidR="008B7B17" w:rsidRDefault="00A24FCD">
            <w:pPr>
              <w:spacing w:after="0" w:line="240" w:lineRule="auto"/>
            </w:pPr>
            <w:r>
              <w:rPr>
                <w:sz w:val="14"/>
              </w:rPr>
              <w:t>Unfollow user</w:t>
            </w:r>
          </w:p>
        </w:tc>
        <w:tc>
          <w:tcPr>
            <w:tcW w:w="1584" w:type="dxa"/>
            <w:vAlign w:val="center"/>
          </w:tcPr>
          <w:p w14:paraId="407242A0" w14:textId="77777777" w:rsidR="008B7B17" w:rsidRDefault="00A24FCD">
            <w:pPr>
              <w:spacing w:after="0" w:line="240" w:lineRule="auto"/>
            </w:pPr>
            <w:r>
              <w:rPr>
                <w:sz w:val="14"/>
              </w:rPr>
              <w:t>None</w:t>
            </w:r>
          </w:p>
        </w:tc>
        <w:tc>
          <w:tcPr>
            <w:tcW w:w="1872" w:type="dxa"/>
            <w:vAlign w:val="center"/>
          </w:tcPr>
          <w:p w14:paraId="7A72C2CC" w14:textId="77777777" w:rsidR="008B7B17" w:rsidRDefault="00A24FCD">
            <w:pPr>
              <w:spacing w:after="0" w:line="240" w:lineRule="auto"/>
            </w:pPr>
            <w:r>
              <w:rPr>
                <w:sz w:val="14"/>
              </w:rPr>
              <w:t>{</w:t>
            </w:r>
            <w:proofErr w:type="spellStart"/>
            <w:proofErr w:type="gramStart"/>
            <w:r>
              <w:rPr>
                <w:sz w:val="14"/>
              </w:rPr>
              <w:t>following,count</w:t>
            </w:r>
            <w:proofErr w:type="spellEnd"/>
            <w:proofErr w:type="gramEnd"/>
            <w:r>
              <w:rPr>
                <w:sz w:val="14"/>
              </w:rPr>
              <w:t>}</w:t>
            </w:r>
          </w:p>
        </w:tc>
        <w:tc>
          <w:tcPr>
            <w:tcW w:w="1512" w:type="dxa"/>
            <w:vAlign w:val="center"/>
          </w:tcPr>
          <w:p w14:paraId="1FA801AD" w14:textId="77777777" w:rsidR="008B7B17" w:rsidRDefault="00A24FCD">
            <w:pPr>
              <w:spacing w:after="0" w:line="240" w:lineRule="auto"/>
            </w:pPr>
            <w:r>
              <w:rPr>
                <w:sz w:val="14"/>
              </w:rPr>
              <w:t>Required</w:t>
            </w:r>
          </w:p>
        </w:tc>
      </w:tr>
      <w:tr w:rsidR="008B7B17" w14:paraId="326031E6" w14:textId="77777777">
        <w:trPr>
          <w:cantSplit/>
          <w:jc w:val="center"/>
        </w:trPr>
        <w:tc>
          <w:tcPr>
            <w:tcW w:w="1224" w:type="dxa"/>
            <w:vAlign w:val="center"/>
          </w:tcPr>
          <w:p w14:paraId="56816B15" w14:textId="77777777" w:rsidR="008B7B17" w:rsidRDefault="00A24FCD">
            <w:pPr>
              <w:spacing w:after="0" w:line="240" w:lineRule="auto"/>
            </w:pPr>
            <w:r>
              <w:rPr>
                <w:sz w:val="14"/>
              </w:rPr>
              <w:lastRenderedPageBreak/>
              <w:t>Feed</w:t>
            </w:r>
          </w:p>
        </w:tc>
        <w:tc>
          <w:tcPr>
            <w:tcW w:w="1080" w:type="dxa"/>
            <w:vAlign w:val="center"/>
          </w:tcPr>
          <w:p w14:paraId="3DF5E643" w14:textId="77777777" w:rsidR="008B7B17" w:rsidRDefault="00A24FCD">
            <w:pPr>
              <w:spacing w:after="0" w:line="240" w:lineRule="auto"/>
            </w:pPr>
            <w:r>
              <w:rPr>
                <w:sz w:val="14"/>
              </w:rPr>
              <w:t>GET</w:t>
            </w:r>
          </w:p>
        </w:tc>
        <w:tc>
          <w:tcPr>
            <w:tcW w:w="2232" w:type="dxa"/>
            <w:vAlign w:val="center"/>
          </w:tcPr>
          <w:p w14:paraId="1D8F65D1" w14:textId="77777777" w:rsidR="008B7B17" w:rsidRDefault="00A24FCD">
            <w:pPr>
              <w:spacing w:after="0" w:line="240" w:lineRule="auto"/>
            </w:pPr>
            <w:r>
              <w:rPr>
                <w:sz w:val="14"/>
              </w:rPr>
              <w:t>/</w:t>
            </w:r>
            <w:proofErr w:type="spellStart"/>
            <w:r>
              <w:rPr>
                <w:sz w:val="14"/>
              </w:rPr>
              <w:t>api</w:t>
            </w:r>
            <w:proofErr w:type="spellEnd"/>
            <w:r>
              <w:rPr>
                <w:sz w:val="14"/>
              </w:rPr>
              <w:t>/feed/?page=1</w:t>
            </w:r>
          </w:p>
        </w:tc>
        <w:tc>
          <w:tcPr>
            <w:tcW w:w="2232" w:type="dxa"/>
            <w:vAlign w:val="center"/>
          </w:tcPr>
          <w:p w14:paraId="2141D5B9" w14:textId="77777777" w:rsidR="008B7B17" w:rsidRDefault="00A24FCD">
            <w:pPr>
              <w:spacing w:after="0" w:line="240" w:lineRule="auto"/>
            </w:pPr>
            <w:r>
              <w:rPr>
                <w:sz w:val="14"/>
              </w:rPr>
              <w:t>Get personalized feed</w:t>
            </w:r>
          </w:p>
        </w:tc>
        <w:tc>
          <w:tcPr>
            <w:tcW w:w="1584" w:type="dxa"/>
            <w:vAlign w:val="center"/>
          </w:tcPr>
          <w:p w14:paraId="75B0E907" w14:textId="77777777" w:rsidR="008B7B17" w:rsidRDefault="00A24FCD">
            <w:pPr>
              <w:spacing w:after="0" w:line="240" w:lineRule="auto"/>
            </w:pPr>
            <w:r>
              <w:rPr>
                <w:sz w:val="14"/>
              </w:rPr>
              <w:t>Query: page</w:t>
            </w:r>
          </w:p>
        </w:tc>
        <w:tc>
          <w:tcPr>
            <w:tcW w:w="1872" w:type="dxa"/>
            <w:vAlign w:val="center"/>
          </w:tcPr>
          <w:p w14:paraId="1EE8B50B" w14:textId="77777777" w:rsidR="008B7B17" w:rsidRDefault="00A24FCD">
            <w:pPr>
              <w:spacing w:after="0" w:line="240" w:lineRule="auto"/>
            </w:pPr>
            <w:r>
              <w:rPr>
                <w:sz w:val="14"/>
              </w:rPr>
              <w:t>{</w:t>
            </w:r>
            <w:proofErr w:type="spellStart"/>
            <w:proofErr w:type="gramStart"/>
            <w:r>
              <w:rPr>
                <w:sz w:val="14"/>
              </w:rPr>
              <w:t>count,next</w:t>
            </w:r>
            <w:proofErr w:type="gramEnd"/>
            <w:r>
              <w:rPr>
                <w:sz w:val="14"/>
              </w:rPr>
              <w:t>,results</w:t>
            </w:r>
            <w:proofErr w:type="spellEnd"/>
            <w:r>
              <w:rPr>
                <w:sz w:val="14"/>
              </w:rPr>
              <w:t>[]}</w:t>
            </w:r>
          </w:p>
        </w:tc>
        <w:tc>
          <w:tcPr>
            <w:tcW w:w="1512" w:type="dxa"/>
            <w:vAlign w:val="center"/>
          </w:tcPr>
          <w:p w14:paraId="60763871" w14:textId="77777777" w:rsidR="008B7B17" w:rsidRDefault="00A24FCD">
            <w:pPr>
              <w:spacing w:after="0" w:line="240" w:lineRule="auto"/>
            </w:pPr>
            <w:r>
              <w:rPr>
                <w:sz w:val="14"/>
              </w:rPr>
              <w:t>Required</w:t>
            </w:r>
          </w:p>
        </w:tc>
      </w:tr>
      <w:tr w:rsidR="008B7B17" w14:paraId="5DE397EC" w14:textId="77777777">
        <w:trPr>
          <w:cantSplit/>
          <w:jc w:val="center"/>
        </w:trPr>
        <w:tc>
          <w:tcPr>
            <w:tcW w:w="1224" w:type="dxa"/>
            <w:vAlign w:val="center"/>
          </w:tcPr>
          <w:p w14:paraId="2F671F25" w14:textId="77777777" w:rsidR="008B7B17" w:rsidRDefault="00A24FCD">
            <w:pPr>
              <w:spacing w:after="0" w:line="240" w:lineRule="auto"/>
            </w:pPr>
            <w:r>
              <w:rPr>
                <w:sz w:val="14"/>
              </w:rPr>
              <w:t>Search</w:t>
            </w:r>
          </w:p>
        </w:tc>
        <w:tc>
          <w:tcPr>
            <w:tcW w:w="1080" w:type="dxa"/>
            <w:vAlign w:val="center"/>
          </w:tcPr>
          <w:p w14:paraId="22229912" w14:textId="77777777" w:rsidR="008B7B17" w:rsidRDefault="00A24FCD">
            <w:pPr>
              <w:spacing w:after="0" w:line="240" w:lineRule="auto"/>
            </w:pPr>
            <w:r>
              <w:rPr>
                <w:sz w:val="14"/>
              </w:rPr>
              <w:t>GET</w:t>
            </w:r>
          </w:p>
        </w:tc>
        <w:tc>
          <w:tcPr>
            <w:tcW w:w="2232" w:type="dxa"/>
            <w:vAlign w:val="center"/>
          </w:tcPr>
          <w:p w14:paraId="24571E15" w14:textId="77777777" w:rsidR="008B7B17" w:rsidRDefault="00A24FCD">
            <w:pPr>
              <w:spacing w:after="0" w:line="240" w:lineRule="auto"/>
            </w:pPr>
            <w:r>
              <w:rPr>
                <w:sz w:val="14"/>
              </w:rPr>
              <w:t>/</w:t>
            </w:r>
            <w:proofErr w:type="spellStart"/>
            <w:r>
              <w:rPr>
                <w:sz w:val="14"/>
              </w:rPr>
              <w:t>api</w:t>
            </w:r>
            <w:proofErr w:type="spellEnd"/>
            <w:r>
              <w:rPr>
                <w:sz w:val="14"/>
              </w:rPr>
              <w:t>/search/users/?q=</w:t>
            </w:r>
          </w:p>
        </w:tc>
        <w:tc>
          <w:tcPr>
            <w:tcW w:w="2232" w:type="dxa"/>
            <w:vAlign w:val="center"/>
          </w:tcPr>
          <w:p w14:paraId="3D29DD9A" w14:textId="77777777" w:rsidR="008B7B17" w:rsidRDefault="00A24FCD">
            <w:pPr>
              <w:spacing w:after="0" w:line="240" w:lineRule="auto"/>
            </w:pPr>
            <w:r>
              <w:rPr>
                <w:sz w:val="14"/>
              </w:rPr>
              <w:t>Search users</w:t>
            </w:r>
          </w:p>
        </w:tc>
        <w:tc>
          <w:tcPr>
            <w:tcW w:w="1584" w:type="dxa"/>
            <w:vAlign w:val="center"/>
          </w:tcPr>
          <w:p w14:paraId="0A272BD9" w14:textId="77777777" w:rsidR="008B7B17" w:rsidRDefault="00A24FCD">
            <w:pPr>
              <w:spacing w:after="0" w:line="240" w:lineRule="auto"/>
            </w:pPr>
            <w:r>
              <w:rPr>
                <w:sz w:val="14"/>
              </w:rPr>
              <w:t xml:space="preserve">Query: </w:t>
            </w:r>
            <w:proofErr w:type="spellStart"/>
            <w:proofErr w:type="gramStart"/>
            <w:r>
              <w:rPr>
                <w:sz w:val="14"/>
              </w:rPr>
              <w:t>q,page</w:t>
            </w:r>
            <w:proofErr w:type="spellEnd"/>
            <w:proofErr w:type="gramEnd"/>
          </w:p>
        </w:tc>
        <w:tc>
          <w:tcPr>
            <w:tcW w:w="1872" w:type="dxa"/>
            <w:vAlign w:val="center"/>
          </w:tcPr>
          <w:p w14:paraId="1BC9E193" w14:textId="77777777" w:rsidR="008B7B17" w:rsidRDefault="00A24FCD">
            <w:pPr>
              <w:spacing w:after="0" w:line="240" w:lineRule="auto"/>
            </w:pPr>
            <w:r>
              <w:rPr>
                <w:sz w:val="14"/>
              </w:rPr>
              <w:t>{</w:t>
            </w:r>
            <w:proofErr w:type="gramStart"/>
            <w:r>
              <w:rPr>
                <w:sz w:val="14"/>
              </w:rPr>
              <w:t>results[</w:t>
            </w:r>
            <w:proofErr w:type="gramEnd"/>
            <w:r>
              <w:rPr>
                <w:sz w:val="14"/>
              </w:rPr>
              <w:t>]}</w:t>
            </w:r>
          </w:p>
        </w:tc>
        <w:tc>
          <w:tcPr>
            <w:tcW w:w="1512" w:type="dxa"/>
            <w:vAlign w:val="center"/>
          </w:tcPr>
          <w:p w14:paraId="2ADF91A8" w14:textId="77777777" w:rsidR="008B7B17" w:rsidRDefault="00A24FCD">
            <w:pPr>
              <w:spacing w:after="0" w:line="240" w:lineRule="auto"/>
            </w:pPr>
            <w:r>
              <w:rPr>
                <w:sz w:val="14"/>
              </w:rPr>
              <w:t>Optional</w:t>
            </w:r>
          </w:p>
        </w:tc>
      </w:tr>
      <w:tr w:rsidR="008B7B17" w14:paraId="2AC7D97D" w14:textId="77777777">
        <w:trPr>
          <w:cantSplit/>
          <w:jc w:val="center"/>
        </w:trPr>
        <w:tc>
          <w:tcPr>
            <w:tcW w:w="1224" w:type="dxa"/>
            <w:vAlign w:val="center"/>
          </w:tcPr>
          <w:p w14:paraId="7F4813EB" w14:textId="77777777" w:rsidR="008B7B17" w:rsidRDefault="00A24FCD">
            <w:pPr>
              <w:spacing w:after="0" w:line="240" w:lineRule="auto"/>
            </w:pPr>
            <w:r>
              <w:rPr>
                <w:sz w:val="14"/>
              </w:rPr>
              <w:t>Search</w:t>
            </w:r>
          </w:p>
        </w:tc>
        <w:tc>
          <w:tcPr>
            <w:tcW w:w="1080" w:type="dxa"/>
            <w:vAlign w:val="center"/>
          </w:tcPr>
          <w:p w14:paraId="0B3120C0" w14:textId="77777777" w:rsidR="008B7B17" w:rsidRDefault="00A24FCD">
            <w:pPr>
              <w:spacing w:after="0" w:line="240" w:lineRule="auto"/>
            </w:pPr>
            <w:r>
              <w:rPr>
                <w:sz w:val="14"/>
              </w:rPr>
              <w:t>GET</w:t>
            </w:r>
          </w:p>
        </w:tc>
        <w:tc>
          <w:tcPr>
            <w:tcW w:w="2232" w:type="dxa"/>
            <w:vAlign w:val="center"/>
          </w:tcPr>
          <w:p w14:paraId="76C21B52" w14:textId="77777777" w:rsidR="008B7B17" w:rsidRDefault="00A24FCD">
            <w:pPr>
              <w:spacing w:after="0" w:line="240" w:lineRule="auto"/>
            </w:pPr>
            <w:r>
              <w:rPr>
                <w:sz w:val="14"/>
              </w:rPr>
              <w:t>/</w:t>
            </w:r>
            <w:proofErr w:type="spellStart"/>
            <w:r>
              <w:rPr>
                <w:sz w:val="14"/>
              </w:rPr>
              <w:t>api</w:t>
            </w:r>
            <w:proofErr w:type="spellEnd"/>
            <w:r>
              <w:rPr>
                <w:sz w:val="14"/>
              </w:rPr>
              <w:t>/search/posts/?q=&amp;author=&amp;from=&amp;to=</w:t>
            </w:r>
          </w:p>
        </w:tc>
        <w:tc>
          <w:tcPr>
            <w:tcW w:w="2232" w:type="dxa"/>
            <w:vAlign w:val="center"/>
          </w:tcPr>
          <w:p w14:paraId="0F9F1420" w14:textId="77777777" w:rsidR="008B7B17" w:rsidRDefault="00A24FCD">
            <w:pPr>
              <w:spacing w:after="0" w:line="240" w:lineRule="auto"/>
            </w:pPr>
            <w:r>
              <w:rPr>
                <w:sz w:val="14"/>
              </w:rPr>
              <w:t>Search/filter posts</w:t>
            </w:r>
          </w:p>
        </w:tc>
        <w:tc>
          <w:tcPr>
            <w:tcW w:w="1584" w:type="dxa"/>
            <w:vAlign w:val="center"/>
          </w:tcPr>
          <w:p w14:paraId="64D3C280" w14:textId="77777777" w:rsidR="008B7B17" w:rsidRDefault="00A24FCD">
            <w:pPr>
              <w:spacing w:after="0" w:line="240" w:lineRule="auto"/>
            </w:pPr>
            <w:r>
              <w:rPr>
                <w:sz w:val="14"/>
              </w:rPr>
              <w:t xml:space="preserve">Query: </w:t>
            </w:r>
            <w:proofErr w:type="spellStart"/>
            <w:proofErr w:type="gramStart"/>
            <w:r>
              <w:rPr>
                <w:sz w:val="14"/>
              </w:rPr>
              <w:t>q,author</w:t>
            </w:r>
            <w:proofErr w:type="gramEnd"/>
            <w:r>
              <w:rPr>
                <w:sz w:val="14"/>
              </w:rPr>
              <w:t>,from,to,page</w:t>
            </w:r>
            <w:proofErr w:type="spellEnd"/>
          </w:p>
        </w:tc>
        <w:tc>
          <w:tcPr>
            <w:tcW w:w="1872" w:type="dxa"/>
            <w:vAlign w:val="center"/>
          </w:tcPr>
          <w:p w14:paraId="2AD98F27" w14:textId="77777777" w:rsidR="008B7B17" w:rsidRDefault="00A24FCD">
            <w:pPr>
              <w:spacing w:after="0" w:line="240" w:lineRule="auto"/>
            </w:pPr>
            <w:r>
              <w:rPr>
                <w:sz w:val="14"/>
              </w:rPr>
              <w:t>{</w:t>
            </w:r>
            <w:proofErr w:type="gramStart"/>
            <w:r>
              <w:rPr>
                <w:sz w:val="14"/>
              </w:rPr>
              <w:t>results[</w:t>
            </w:r>
            <w:proofErr w:type="gramEnd"/>
            <w:r>
              <w:rPr>
                <w:sz w:val="14"/>
              </w:rPr>
              <w:t>]}</w:t>
            </w:r>
          </w:p>
        </w:tc>
        <w:tc>
          <w:tcPr>
            <w:tcW w:w="1512" w:type="dxa"/>
            <w:vAlign w:val="center"/>
          </w:tcPr>
          <w:p w14:paraId="77559F29" w14:textId="77777777" w:rsidR="008B7B17" w:rsidRDefault="00A24FCD">
            <w:pPr>
              <w:spacing w:after="0" w:line="240" w:lineRule="auto"/>
            </w:pPr>
            <w:r>
              <w:rPr>
                <w:sz w:val="14"/>
              </w:rPr>
              <w:t>Optional</w:t>
            </w:r>
          </w:p>
        </w:tc>
      </w:tr>
      <w:tr w:rsidR="008B7B17" w14:paraId="2A86C992" w14:textId="77777777">
        <w:trPr>
          <w:cantSplit/>
          <w:jc w:val="center"/>
        </w:trPr>
        <w:tc>
          <w:tcPr>
            <w:tcW w:w="1224" w:type="dxa"/>
            <w:vAlign w:val="center"/>
          </w:tcPr>
          <w:p w14:paraId="4FEF51F9" w14:textId="77777777" w:rsidR="008B7B17" w:rsidRDefault="00A24FCD">
            <w:pPr>
              <w:spacing w:after="0" w:line="240" w:lineRule="auto"/>
            </w:pPr>
            <w:r>
              <w:rPr>
                <w:sz w:val="14"/>
              </w:rPr>
              <w:t>Notifications</w:t>
            </w:r>
          </w:p>
        </w:tc>
        <w:tc>
          <w:tcPr>
            <w:tcW w:w="1080" w:type="dxa"/>
            <w:vAlign w:val="center"/>
          </w:tcPr>
          <w:p w14:paraId="2B2894D3" w14:textId="77777777" w:rsidR="008B7B17" w:rsidRDefault="00A24FCD">
            <w:pPr>
              <w:spacing w:after="0" w:line="240" w:lineRule="auto"/>
            </w:pPr>
            <w:r>
              <w:rPr>
                <w:sz w:val="14"/>
              </w:rPr>
              <w:t>GET</w:t>
            </w:r>
          </w:p>
        </w:tc>
        <w:tc>
          <w:tcPr>
            <w:tcW w:w="2232" w:type="dxa"/>
            <w:vAlign w:val="center"/>
          </w:tcPr>
          <w:p w14:paraId="4EE2348C" w14:textId="77777777" w:rsidR="008B7B17" w:rsidRDefault="00A24FCD">
            <w:pPr>
              <w:spacing w:after="0" w:line="240" w:lineRule="auto"/>
            </w:pPr>
            <w:r>
              <w:rPr>
                <w:sz w:val="14"/>
              </w:rPr>
              <w:t>/</w:t>
            </w:r>
            <w:proofErr w:type="spellStart"/>
            <w:r>
              <w:rPr>
                <w:sz w:val="14"/>
              </w:rPr>
              <w:t>api</w:t>
            </w:r>
            <w:proofErr w:type="spellEnd"/>
            <w:r>
              <w:rPr>
                <w:sz w:val="14"/>
              </w:rPr>
              <w:t>/notifications/</w:t>
            </w:r>
          </w:p>
        </w:tc>
        <w:tc>
          <w:tcPr>
            <w:tcW w:w="2232" w:type="dxa"/>
            <w:vAlign w:val="center"/>
          </w:tcPr>
          <w:p w14:paraId="5706CD27" w14:textId="77777777" w:rsidR="008B7B17" w:rsidRDefault="00A24FCD">
            <w:pPr>
              <w:spacing w:after="0" w:line="240" w:lineRule="auto"/>
            </w:pPr>
            <w:r>
              <w:rPr>
                <w:sz w:val="14"/>
              </w:rPr>
              <w:t>Get notifications</w:t>
            </w:r>
          </w:p>
        </w:tc>
        <w:tc>
          <w:tcPr>
            <w:tcW w:w="1584" w:type="dxa"/>
            <w:vAlign w:val="center"/>
          </w:tcPr>
          <w:p w14:paraId="3AF93965" w14:textId="77777777" w:rsidR="008B7B17" w:rsidRDefault="00A24FCD">
            <w:pPr>
              <w:spacing w:after="0" w:line="240" w:lineRule="auto"/>
            </w:pPr>
            <w:r>
              <w:rPr>
                <w:sz w:val="14"/>
              </w:rPr>
              <w:t>Query: page</w:t>
            </w:r>
          </w:p>
        </w:tc>
        <w:tc>
          <w:tcPr>
            <w:tcW w:w="1872" w:type="dxa"/>
            <w:vAlign w:val="center"/>
          </w:tcPr>
          <w:p w14:paraId="061BA492" w14:textId="77777777" w:rsidR="008B7B17" w:rsidRDefault="00A24FCD">
            <w:pPr>
              <w:spacing w:after="0" w:line="240" w:lineRule="auto"/>
            </w:pPr>
            <w:r>
              <w:rPr>
                <w:sz w:val="14"/>
              </w:rPr>
              <w:t>{</w:t>
            </w:r>
            <w:proofErr w:type="spellStart"/>
            <w:proofErr w:type="gramStart"/>
            <w:r>
              <w:rPr>
                <w:sz w:val="14"/>
              </w:rPr>
              <w:t>count,unread</w:t>
            </w:r>
            <w:proofErr w:type="gramEnd"/>
            <w:r>
              <w:rPr>
                <w:sz w:val="14"/>
              </w:rPr>
              <w:t>,results</w:t>
            </w:r>
            <w:proofErr w:type="spellEnd"/>
            <w:r>
              <w:rPr>
                <w:sz w:val="14"/>
              </w:rPr>
              <w:t>[]}</w:t>
            </w:r>
          </w:p>
        </w:tc>
        <w:tc>
          <w:tcPr>
            <w:tcW w:w="1512" w:type="dxa"/>
            <w:vAlign w:val="center"/>
          </w:tcPr>
          <w:p w14:paraId="6D853673" w14:textId="77777777" w:rsidR="008B7B17" w:rsidRDefault="00A24FCD">
            <w:pPr>
              <w:spacing w:after="0" w:line="240" w:lineRule="auto"/>
            </w:pPr>
            <w:r>
              <w:rPr>
                <w:sz w:val="14"/>
              </w:rPr>
              <w:t>Required</w:t>
            </w:r>
          </w:p>
        </w:tc>
      </w:tr>
      <w:tr w:rsidR="008B7B17" w14:paraId="5130E4EC" w14:textId="77777777">
        <w:trPr>
          <w:cantSplit/>
          <w:jc w:val="center"/>
        </w:trPr>
        <w:tc>
          <w:tcPr>
            <w:tcW w:w="1224" w:type="dxa"/>
            <w:vAlign w:val="center"/>
          </w:tcPr>
          <w:p w14:paraId="0FEFC02E" w14:textId="77777777" w:rsidR="008B7B17" w:rsidRDefault="00A24FCD">
            <w:pPr>
              <w:spacing w:after="0" w:line="240" w:lineRule="auto"/>
            </w:pPr>
            <w:r>
              <w:rPr>
                <w:sz w:val="14"/>
              </w:rPr>
              <w:t>Notifications</w:t>
            </w:r>
          </w:p>
        </w:tc>
        <w:tc>
          <w:tcPr>
            <w:tcW w:w="1080" w:type="dxa"/>
            <w:vAlign w:val="center"/>
          </w:tcPr>
          <w:p w14:paraId="7BAC6BE4" w14:textId="77777777" w:rsidR="008B7B17" w:rsidRDefault="00A24FCD">
            <w:pPr>
              <w:spacing w:after="0" w:line="240" w:lineRule="auto"/>
            </w:pPr>
            <w:r>
              <w:rPr>
                <w:sz w:val="14"/>
              </w:rPr>
              <w:t>POST</w:t>
            </w:r>
          </w:p>
        </w:tc>
        <w:tc>
          <w:tcPr>
            <w:tcW w:w="2232" w:type="dxa"/>
            <w:vAlign w:val="center"/>
          </w:tcPr>
          <w:p w14:paraId="20B3F919" w14:textId="77777777" w:rsidR="008B7B17" w:rsidRDefault="00A24FCD">
            <w:pPr>
              <w:spacing w:after="0" w:line="240" w:lineRule="auto"/>
            </w:pPr>
            <w:r>
              <w:rPr>
                <w:sz w:val="14"/>
              </w:rPr>
              <w:t>/</w:t>
            </w:r>
            <w:proofErr w:type="spellStart"/>
            <w:r>
              <w:rPr>
                <w:sz w:val="14"/>
              </w:rPr>
              <w:t>api</w:t>
            </w:r>
            <w:proofErr w:type="spellEnd"/>
            <w:r>
              <w:rPr>
                <w:sz w:val="14"/>
              </w:rPr>
              <w:t>/notifications/&lt;id&gt;/read/</w:t>
            </w:r>
          </w:p>
        </w:tc>
        <w:tc>
          <w:tcPr>
            <w:tcW w:w="2232" w:type="dxa"/>
            <w:vAlign w:val="center"/>
          </w:tcPr>
          <w:p w14:paraId="336803E2" w14:textId="77777777" w:rsidR="008B7B17" w:rsidRDefault="00A24FCD">
            <w:pPr>
              <w:spacing w:after="0" w:line="240" w:lineRule="auto"/>
            </w:pPr>
            <w:r>
              <w:rPr>
                <w:sz w:val="14"/>
              </w:rPr>
              <w:t>Mark notification read</w:t>
            </w:r>
          </w:p>
        </w:tc>
        <w:tc>
          <w:tcPr>
            <w:tcW w:w="1584" w:type="dxa"/>
            <w:vAlign w:val="center"/>
          </w:tcPr>
          <w:p w14:paraId="3869B9BD" w14:textId="77777777" w:rsidR="008B7B17" w:rsidRDefault="00A24FCD">
            <w:pPr>
              <w:spacing w:after="0" w:line="240" w:lineRule="auto"/>
            </w:pPr>
            <w:r>
              <w:rPr>
                <w:sz w:val="14"/>
              </w:rPr>
              <w:t>None</w:t>
            </w:r>
          </w:p>
        </w:tc>
        <w:tc>
          <w:tcPr>
            <w:tcW w:w="1872" w:type="dxa"/>
            <w:vAlign w:val="center"/>
          </w:tcPr>
          <w:p w14:paraId="4B0749D2" w14:textId="77777777" w:rsidR="008B7B17" w:rsidRDefault="00A24FCD">
            <w:pPr>
              <w:spacing w:after="0" w:line="240" w:lineRule="auto"/>
            </w:pPr>
            <w:r>
              <w:rPr>
                <w:sz w:val="14"/>
              </w:rPr>
              <w:t>{</w:t>
            </w:r>
            <w:proofErr w:type="spellStart"/>
            <w:r>
              <w:rPr>
                <w:sz w:val="14"/>
              </w:rPr>
              <w:t>is_</w:t>
            </w:r>
            <w:proofErr w:type="gramStart"/>
            <w:r>
              <w:rPr>
                <w:sz w:val="14"/>
              </w:rPr>
              <w:t>read:true</w:t>
            </w:r>
            <w:proofErr w:type="spellEnd"/>
            <w:proofErr w:type="gramEnd"/>
            <w:r>
              <w:rPr>
                <w:sz w:val="14"/>
              </w:rPr>
              <w:t>}</w:t>
            </w:r>
          </w:p>
        </w:tc>
        <w:tc>
          <w:tcPr>
            <w:tcW w:w="1512" w:type="dxa"/>
            <w:vAlign w:val="center"/>
          </w:tcPr>
          <w:p w14:paraId="71A7E609" w14:textId="77777777" w:rsidR="008B7B17" w:rsidRDefault="00A24FCD">
            <w:pPr>
              <w:spacing w:after="0" w:line="240" w:lineRule="auto"/>
            </w:pPr>
            <w:r>
              <w:rPr>
                <w:sz w:val="14"/>
              </w:rPr>
              <w:t>Required</w:t>
            </w:r>
          </w:p>
        </w:tc>
      </w:tr>
      <w:tr w:rsidR="008B7B17" w14:paraId="6FE49764" w14:textId="77777777">
        <w:trPr>
          <w:cantSplit/>
          <w:jc w:val="center"/>
        </w:trPr>
        <w:tc>
          <w:tcPr>
            <w:tcW w:w="1224" w:type="dxa"/>
            <w:vAlign w:val="center"/>
          </w:tcPr>
          <w:p w14:paraId="5BCB2319" w14:textId="77777777" w:rsidR="008B7B17" w:rsidRDefault="00A24FCD">
            <w:pPr>
              <w:spacing w:after="0" w:line="240" w:lineRule="auto"/>
            </w:pPr>
            <w:r>
              <w:rPr>
                <w:sz w:val="14"/>
              </w:rPr>
              <w:t>Notifications</w:t>
            </w:r>
          </w:p>
        </w:tc>
        <w:tc>
          <w:tcPr>
            <w:tcW w:w="1080" w:type="dxa"/>
            <w:vAlign w:val="center"/>
          </w:tcPr>
          <w:p w14:paraId="1B0E6F78" w14:textId="77777777" w:rsidR="008B7B17" w:rsidRDefault="00A24FCD">
            <w:pPr>
              <w:spacing w:after="0" w:line="240" w:lineRule="auto"/>
            </w:pPr>
            <w:r>
              <w:rPr>
                <w:sz w:val="14"/>
              </w:rPr>
              <w:t>POST</w:t>
            </w:r>
          </w:p>
        </w:tc>
        <w:tc>
          <w:tcPr>
            <w:tcW w:w="2232" w:type="dxa"/>
            <w:vAlign w:val="center"/>
          </w:tcPr>
          <w:p w14:paraId="13D70BF7" w14:textId="77777777" w:rsidR="008B7B17" w:rsidRDefault="00A24FCD">
            <w:pPr>
              <w:spacing w:after="0" w:line="240" w:lineRule="auto"/>
            </w:pPr>
            <w:r>
              <w:rPr>
                <w:sz w:val="14"/>
              </w:rPr>
              <w:t>/</w:t>
            </w:r>
            <w:proofErr w:type="spellStart"/>
            <w:r>
              <w:rPr>
                <w:sz w:val="14"/>
              </w:rPr>
              <w:t>api</w:t>
            </w:r>
            <w:proofErr w:type="spellEnd"/>
            <w:r>
              <w:rPr>
                <w:sz w:val="14"/>
              </w:rPr>
              <w:t>/notifications/read-all/</w:t>
            </w:r>
          </w:p>
        </w:tc>
        <w:tc>
          <w:tcPr>
            <w:tcW w:w="2232" w:type="dxa"/>
            <w:vAlign w:val="center"/>
          </w:tcPr>
          <w:p w14:paraId="3BF2AD24" w14:textId="77777777" w:rsidR="008B7B17" w:rsidRDefault="00A24FCD">
            <w:pPr>
              <w:spacing w:after="0" w:line="240" w:lineRule="auto"/>
            </w:pPr>
            <w:r>
              <w:rPr>
                <w:sz w:val="14"/>
              </w:rPr>
              <w:t>Mark all as read</w:t>
            </w:r>
          </w:p>
        </w:tc>
        <w:tc>
          <w:tcPr>
            <w:tcW w:w="1584" w:type="dxa"/>
            <w:vAlign w:val="center"/>
          </w:tcPr>
          <w:p w14:paraId="67E91092" w14:textId="77777777" w:rsidR="008B7B17" w:rsidRDefault="00A24FCD">
            <w:pPr>
              <w:spacing w:after="0" w:line="240" w:lineRule="auto"/>
            </w:pPr>
            <w:r>
              <w:rPr>
                <w:sz w:val="14"/>
              </w:rPr>
              <w:t>None</w:t>
            </w:r>
          </w:p>
        </w:tc>
        <w:tc>
          <w:tcPr>
            <w:tcW w:w="1872" w:type="dxa"/>
            <w:vAlign w:val="center"/>
          </w:tcPr>
          <w:p w14:paraId="732DB0B7" w14:textId="77777777" w:rsidR="008B7B17" w:rsidRDefault="00A24FCD">
            <w:pPr>
              <w:spacing w:after="0" w:line="240" w:lineRule="auto"/>
            </w:pPr>
            <w:r>
              <w:rPr>
                <w:sz w:val="14"/>
              </w:rPr>
              <w:t>{message}</w:t>
            </w:r>
          </w:p>
        </w:tc>
        <w:tc>
          <w:tcPr>
            <w:tcW w:w="1512" w:type="dxa"/>
            <w:vAlign w:val="center"/>
          </w:tcPr>
          <w:p w14:paraId="3AE14A1A" w14:textId="77777777" w:rsidR="008B7B17" w:rsidRDefault="00A24FCD">
            <w:pPr>
              <w:spacing w:after="0" w:line="240" w:lineRule="auto"/>
            </w:pPr>
            <w:r>
              <w:rPr>
                <w:sz w:val="14"/>
              </w:rPr>
              <w:t>Required</w:t>
            </w:r>
          </w:p>
        </w:tc>
      </w:tr>
      <w:tr w:rsidR="008B7B17" w14:paraId="048DCE55" w14:textId="77777777">
        <w:trPr>
          <w:jc w:val="center"/>
        </w:trPr>
        <w:tc>
          <w:tcPr>
            <w:tcW w:w="1337" w:type="dxa"/>
          </w:tcPr>
          <w:p w14:paraId="2F90D044" w14:textId="77777777" w:rsidR="008B7B17" w:rsidRDefault="00A24FCD">
            <w:pPr>
              <w:spacing w:after="0" w:line="240" w:lineRule="auto"/>
            </w:pPr>
            <w:r>
              <w:t>Admin</w:t>
            </w:r>
          </w:p>
        </w:tc>
        <w:tc>
          <w:tcPr>
            <w:tcW w:w="1337" w:type="dxa"/>
          </w:tcPr>
          <w:p w14:paraId="61927AC5" w14:textId="77777777" w:rsidR="008B7B17" w:rsidRDefault="00A24FCD">
            <w:pPr>
              <w:spacing w:after="0" w:line="240" w:lineRule="auto"/>
            </w:pPr>
            <w:r>
              <w:t>GET</w:t>
            </w:r>
          </w:p>
        </w:tc>
        <w:tc>
          <w:tcPr>
            <w:tcW w:w="1337" w:type="dxa"/>
          </w:tcPr>
          <w:p w14:paraId="4B7CCF00" w14:textId="77777777" w:rsidR="008B7B17" w:rsidRDefault="00A24FCD">
            <w:pPr>
              <w:spacing w:after="0" w:line="240" w:lineRule="auto"/>
            </w:pPr>
            <w:r>
              <w:t>/</w:t>
            </w:r>
            <w:proofErr w:type="spellStart"/>
            <w:r>
              <w:t>api</w:t>
            </w:r>
            <w:proofErr w:type="spellEnd"/>
            <w:r>
              <w:t>/admin/dashboard/</w:t>
            </w:r>
          </w:p>
        </w:tc>
        <w:tc>
          <w:tcPr>
            <w:tcW w:w="1337" w:type="dxa"/>
          </w:tcPr>
          <w:p w14:paraId="0E1E215F" w14:textId="77777777" w:rsidR="008B7B17" w:rsidRDefault="00A24FCD">
            <w:pPr>
              <w:spacing w:after="0" w:line="240" w:lineRule="auto"/>
            </w:pPr>
            <w:r>
              <w:t xml:space="preserve">Get system-wide </w:t>
            </w:r>
            <w:r>
              <w:t>statistics and recent activity</w:t>
            </w:r>
          </w:p>
        </w:tc>
        <w:tc>
          <w:tcPr>
            <w:tcW w:w="1337" w:type="dxa"/>
          </w:tcPr>
          <w:p w14:paraId="34F30258" w14:textId="77777777" w:rsidR="008B7B17" w:rsidRDefault="00A24FCD">
            <w:pPr>
              <w:spacing w:after="0" w:line="240" w:lineRule="auto"/>
            </w:pPr>
            <w:r>
              <w:t>None</w:t>
            </w:r>
          </w:p>
        </w:tc>
        <w:tc>
          <w:tcPr>
            <w:tcW w:w="1337" w:type="dxa"/>
          </w:tcPr>
          <w:p w14:paraId="69ADB2B9" w14:textId="77777777" w:rsidR="008B7B17" w:rsidRDefault="00A24FCD">
            <w:pPr>
              <w:spacing w:after="0" w:line="240" w:lineRule="auto"/>
            </w:pPr>
            <w:r>
              <w:t>{</w:t>
            </w:r>
            <w:proofErr w:type="gramStart"/>
            <w:r>
              <w:t>users,posts</w:t>
            </w:r>
            <w:proofErr w:type="gramEnd"/>
            <w:r>
              <w:t>,comments,likes,follows,media,notifications,recent_activity}</w:t>
            </w:r>
          </w:p>
        </w:tc>
        <w:tc>
          <w:tcPr>
            <w:tcW w:w="1337" w:type="dxa"/>
          </w:tcPr>
          <w:p w14:paraId="47AE4B5B" w14:textId="77777777" w:rsidR="008B7B17" w:rsidRDefault="00A24FCD">
            <w:pPr>
              <w:spacing w:after="0" w:line="240" w:lineRule="auto"/>
            </w:pPr>
            <w:r>
              <w:t>Admin</w:t>
            </w:r>
          </w:p>
        </w:tc>
      </w:tr>
      <w:tr w:rsidR="008B7B17" w14:paraId="7B3F229D" w14:textId="77777777">
        <w:trPr>
          <w:jc w:val="center"/>
        </w:trPr>
        <w:tc>
          <w:tcPr>
            <w:tcW w:w="1337" w:type="dxa"/>
          </w:tcPr>
          <w:p w14:paraId="4F315869" w14:textId="77777777" w:rsidR="008B7B17" w:rsidRDefault="00A24FCD">
            <w:pPr>
              <w:spacing w:after="0" w:line="240" w:lineRule="auto"/>
            </w:pPr>
            <w:r>
              <w:t>Admin</w:t>
            </w:r>
          </w:p>
        </w:tc>
        <w:tc>
          <w:tcPr>
            <w:tcW w:w="1337" w:type="dxa"/>
          </w:tcPr>
          <w:p w14:paraId="3319A390" w14:textId="77777777" w:rsidR="008B7B17" w:rsidRDefault="00A24FCD">
            <w:pPr>
              <w:spacing w:after="0" w:line="240" w:lineRule="auto"/>
            </w:pPr>
            <w:r>
              <w:t>GET</w:t>
            </w:r>
          </w:p>
        </w:tc>
        <w:tc>
          <w:tcPr>
            <w:tcW w:w="1337" w:type="dxa"/>
          </w:tcPr>
          <w:p w14:paraId="79A4A8F8" w14:textId="77777777" w:rsidR="008B7B17" w:rsidRDefault="00A24FCD">
            <w:pPr>
              <w:spacing w:after="0" w:line="240" w:lineRule="auto"/>
            </w:pPr>
            <w:r>
              <w:t>/</w:t>
            </w:r>
            <w:proofErr w:type="spellStart"/>
            <w:r>
              <w:t>api</w:t>
            </w:r>
            <w:proofErr w:type="spellEnd"/>
            <w:r>
              <w:t>/admin/users/</w:t>
            </w:r>
          </w:p>
        </w:tc>
        <w:tc>
          <w:tcPr>
            <w:tcW w:w="1337" w:type="dxa"/>
          </w:tcPr>
          <w:p w14:paraId="3CF3343F" w14:textId="77777777" w:rsidR="008B7B17" w:rsidRDefault="00A24FCD">
            <w:pPr>
              <w:spacing w:after="0" w:line="240" w:lineRule="auto"/>
            </w:pPr>
            <w:r>
              <w:t>Search/filter users for account management</w:t>
            </w:r>
          </w:p>
        </w:tc>
        <w:tc>
          <w:tcPr>
            <w:tcW w:w="1337" w:type="dxa"/>
          </w:tcPr>
          <w:p w14:paraId="59281BFE" w14:textId="77777777" w:rsidR="008B7B17" w:rsidRDefault="00A24FCD">
            <w:pPr>
              <w:spacing w:after="0" w:line="240" w:lineRule="auto"/>
            </w:pPr>
            <w:r>
              <w:t xml:space="preserve">Query: </w:t>
            </w:r>
            <w:proofErr w:type="spellStart"/>
            <w:proofErr w:type="gramStart"/>
            <w:r>
              <w:t>q,status</w:t>
            </w:r>
            <w:proofErr w:type="gramEnd"/>
            <w:r>
              <w:t>,page</w:t>
            </w:r>
            <w:proofErr w:type="spellEnd"/>
          </w:p>
        </w:tc>
        <w:tc>
          <w:tcPr>
            <w:tcW w:w="1337" w:type="dxa"/>
          </w:tcPr>
          <w:p w14:paraId="72C6C792" w14:textId="77777777" w:rsidR="008B7B17" w:rsidRDefault="00A24FCD">
            <w:pPr>
              <w:spacing w:after="0" w:line="240" w:lineRule="auto"/>
            </w:pPr>
            <w:r>
              <w:t>{</w:t>
            </w:r>
            <w:proofErr w:type="spellStart"/>
            <w:proofErr w:type="gramStart"/>
            <w:r>
              <w:t>count,results</w:t>
            </w:r>
            <w:proofErr w:type="spellEnd"/>
            <w:proofErr w:type="gramEnd"/>
            <w:r>
              <w:t>[]}</w:t>
            </w:r>
          </w:p>
        </w:tc>
        <w:tc>
          <w:tcPr>
            <w:tcW w:w="1337" w:type="dxa"/>
          </w:tcPr>
          <w:p w14:paraId="4EE3263F" w14:textId="77777777" w:rsidR="008B7B17" w:rsidRDefault="00A24FCD">
            <w:pPr>
              <w:spacing w:after="0" w:line="240" w:lineRule="auto"/>
            </w:pPr>
            <w:r>
              <w:t>Admin</w:t>
            </w:r>
          </w:p>
        </w:tc>
      </w:tr>
      <w:tr w:rsidR="008B7B17" w14:paraId="52503F06" w14:textId="77777777">
        <w:trPr>
          <w:jc w:val="center"/>
        </w:trPr>
        <w:tc>
          <w:tcPr>
            <w:tcW w:w="1337" w:type="dxa"/>
          </w:tcPr>
          <w:p w14:paraId="401FD82C" w14:textId="77777777" w:rsidR="008B7B17" w:rsidRDefault="00A24FCD">
            <w:pPr>
              <w:spacing w:after="0" w:line="240" w:lineRule="auto"/>
            </w:pPr>
            <w:r>
              <w:t>Admin</w:t>
            </w:r>
          </w:p>
        </w:tc>
        <w:tc>
          <w:tcPr>
            <w:tcW w:w="1337" w:type="dxa"/>
          </w:tcPr>
          <w:p w14:paraId="20B4E2A2" w14:textId="77777777" w:rsidR="008B7B17" w:rsidRDefault="00A24FCD">
            <w:pPr>
              <w:spacing w:after="0" w:line="240" w:lineRule="auto"/>
            </w:pPr>
            <w:r>
              <w:t>POST</w:t>
            </w:r>
          </w:p>
        </w:tc>
        <w:tc>
          <w:tcPr>
            <w:tcW w:w="1337" w:type="dxa"/>
          </w:tcPr>
          <w:p w14:paraId="566721BD" w14:textId="77777777" w:rsidR="008B7B17" w:rsidRDefault="00A24FCD">
            <w:pPr>
              <w:spacing w:after="0" w:line="240" w:lineRule="auto"/>
            </w:pPr>
            <w:r>
              <w:t>/</w:t>
            </w:r>
            <w:proofErr w:type="spellStart"/>
            <w:r>
              <w:t>api</w:t>
            </w:r>
            <w:proofErr w:type="spellEnd"/>
            <w:r>
              <w:t>/admin/u</w:t>
            </w:r>
            <w:r>
              <w:t>sers/&lt;id&gt;/ban/</w:t>
            </w:r>
          </w:p>
        </w:tc>
        <w:tc>
          <w:tcPr>
            <w:tcW w:w="1337" w:type="dxa"/>
          </w:tcPr>
          <w:p w14:paraId="4D86350A" w14:textId="77777777" w:rsidR="008B7B17" w:rsidRDefault="00A24FCD">
            <w:pPr>
              <w:spacing w:after="0" w:line="240" w:lineRule="auto"/>
            </w:pPr>
            <w:r>
              <w:t>Ban user account</w:t>
            </w:r>
          </w:p>
        </w:tc>
        <w:tc>
          <w:tcPr>
            <w:tcW w:w="1337" w:type="dxa"/>
          </w:tcPr>
          <w:p w14:paraId="30AD9142" w14:textId="77777777" w:rsidR="008B7B17" w:rsidRDefault="00A24FCD">
            <w:pPr>
              <w:spacing w:after="0" w:line="240" w:lineRule="auto"/>
            </w:pPr>
            <w:r>
              <w:t>{reason?}</w:t>
            </w:r>
          </w:p>
        </w:tc>
        <w:tc>
          <w:tcPr>
            <w:tcW w:w="1337" w:type="dxa"/>
          </w:tcPr>
          <w:p w14:paraId="0DAA558A" w14:textId="77777777" w:rsidR="008B7B17" w:rsidRDefault="00A24FCD">
            <w:pPr>
              <w:spacing w:after="0" w:line="240" w:lineRule="auto"/>
            </w:pPr>
            <w:r>
              <w:t>{</w:t>
            </w:r>
            <w:proofErr w:type="spellStart"/>
            <w:proofErr w:type="gramStart"/>
            <w:r>
              <w:t>user,is</w:t>
            </w:r>
            <w:proofErr w:type="gramEnd"/>
            <w:r>
              <w:t>_banned:true</w:t>
            </w:r>
            <w:proofErr w:type="spellEnd"/>
            <w:r>
              <w:t>}</w:t>
            </w:r>
          </w:p>
        </w:tc>
        <w:tc>
          <w:tcPr>
            <w:tcW w:w="1337" w:type="dxa"/>
          </w:tcPr>
          <w:p w14:paraId="5AA04A53" w14:textId="77777777" w:rsidR="008B7B17" w:rsidRDefault="00A24FCD">
            <w:pPr>
              <w:spacing w:after="0" w:line="240" w:lineRule="auto"/>
            </w:pPr>
            <w:r>
              <w:t>Admin</w:t>
            </w:r>
          </w:p>
        </w:tc>
      </w:tr>
      <w:tr w:rsidR="008B7B17" w14:paraId="47BB6C9D" w14:textId="77777777">
        <w:trPr>
          <w:jc w:val="center"/>
        </w:trPr>
        <w:tc>
          <w:tcPr>
            <w:tcW w:w="1337" w:type="dxa"/>
          </w:tcPr>
          <w:p w14:paraId="6B8EA018" w14:textId="77777777" w:rsidR="008B7B17" w:rsidRDefault="00A24FCD">
            <w:pPr>
              <w:spacing w:after="0" w:line="240" w:lineRule="auto"/>
            </w:pPr>
            <w:r>
              <w:t>Admin</w:t>
            </w:r>
          </w:p>
        </w:tc>
        <w:tc>
          <w:tcPr>
            <w:tcW w:w="1337" w:type="dxa"/>
          </w:tcPr>
          <w:p w14:paraId="59A0AD88" w14:textId="77777777" w:rsidR="008B7B17" w:rsidRDefault="00A24FCD">
            <w:pPr>
              <w:spacing w:after="0" w:line="240" w:lineRule="auto"/>
            </w:pPr>
            <w:r>
              <w:t>POST</w:t>
            </w:r>
          </w:p>
        </w:tc>
        <w:tc>
          <w:tcPr>
            <w:tcW w:w="1337" w:type="dxa"/>
          </w:tcPr>
          <w:p w14:paraId="042E1B25" w14:textId="77777777" w:rsidR="008B7B17" w:rsidRDefault="00A24FCD">
            <w:pPr>
              <w:spacing w:after="0" w:line="240" w:lineRule="auto"/>
            </w:pPr>
            <w:r>
              <w:t>/</w:t>
            </w:r>
            <w:proofErr w:type="spellStart"/>
            <w:r>
              <w:t>api</w:t>
            </w:r>
            <w:proofErr w:type="spellEnd"/>
            <w:r>
              <w:t>/admin/users/&lt;id&gt;/unban/</w:t>
            </w:r>
          </w:p>
        </w:tc>
        <w:tc>
          <w:tcPr>
            <w:tcW w:w="1337" w:type="dxa"/>
          </w:tcPr>
          <w:p w14:paraId="77D3FAA8" w14:textId="77777777" w:rsidR="008B7B17" w:rsidRDefault="00A24FCD">
            <w:pPr>
              <w:spacing w:after="0" w:line="240" w:lineRule="auto"/>
            </w:pPr>
            <w:r>
              <w:t>Remove user ban</w:t>
            </w:r>
          </w:p>
        </w:tc>
        <w:tc>
          <w:tcPr>
            <w:tcW w:w="1337" w:type="dxa"/>
          </w:tcPr>
          <w:p w14:paraId="1A440348" w14:textId="77777777" w:rsidR="008B7B17" w:rsidRDefault="00A24FCD">
            <w:pPr>
              <w:spacing w:after="0" w:line="240" w:lineRule="auto"/>
            </w:pPr>
            <w:r>
              <w:t>None</w:t>
            </w:r>
          </w:p>
        </w:tc>
        <w:tc>
          <w:tcPr>
            <w:tcW w:w="1337" w:type="dxa"/>
          </w:tcPr>
          <w:p w14:paraId="3E3EAB8F" w14:textId="77777777" w:rsidR="008B7B17" w:rsidRDefault="00A24FCD">
            <w:pPr>
              <w:spacing w:after="0" w:line="240" w:lineRule="auto"/>
            </w:pPr>
            <w:r>
              <w:t>{</w:t>
            </w:r>
            <w:proofErr w:type="spellStart"/>
            <w:proofErr w:type="gramStart"/>
            <w:r>
              <w:t>user,is</w:t>
            </w:r>
            <w:proofErr w:type="gramEnd"/>
            <w:r>
              <w:t>_banned:false</w:t>
            </w:r>
            <w:proofErr w:type="spellEnd"/>
            <w:r>
              <w:t>}</w:t>
            </w:r>
          </w:p>
        </w:tc>
        <w:tc>
          <w:tcPr>
            <w:tcW w:w="1337" w:type="dxa"/>
          </w:tcPr>
          <w:p w14:paraId="054874F4" w14:textId="77777777" w:rsidR="008B7B17" w:rsidRDefault="00A24FCD">
            <w:pPr>
              <w:spacing w:after="0" w:line="240" w:lineRule="auto"/>
            </w:pPr>
            <w:r>
              <w:t>Admin</w:t>
            </w:r>
          </w:p>
        </w:tc>
      </w:tr>
      <w:tr w:rsidR="008B7B17" w14:paraId="7D5AAE10" w14:textId="77777777">
        <w:trPr>
          <w:jc w:val="center"/>
        </w:trPr>
        <w:tc>
          <w:tcPr>
            <w:tcW w:w="1337" w:type="dxa"/>
          </w:tcPr>
          <w:p w14:paraId="7C4290CF" w14:textId="77777777" w:rsidR="008B7B17" w:rsidRDefault="00A24FCD">
            <w:pPr>
              <w:spacing w:after="0" w:line="240" w:lineRule="auto"/>
            </w:pPr>
            <w:r>
              <w:t>Admin</w:t>
            </w:r>
          </w:p>
        </w:tc>
        <w:tc>
          <w:tcPr>
            <w:tcW w:w="1337" w:type="dxa"/>
          </w:tcPr>
          <w:p w14:paraId="20BA43DF" w14:textId="77777777" w:rsidR="008B7B17" w:rsidRDefault="00A24FCD">
            <w:pPr>
              <w:spacing w:after="0" w:line="240" w:lineRule="auto"/>
            </w:pPr>
            <w:r>
              <w:t>POST</w:t>
            </w:r>
          </w:p>
        </w:tc>
        <w:tc>
          <w:tcPr>
            <w:tcW w:w="1337" w:type="dxa"/>
          </w:tcPr>
          <w:p w14:paraId="24CA806E" w14:textId="77777777" w:rsidR="008B7B17" w:rsidRDefault="00A24FCD">
            <w:pPr>
              <w:spacing w:after="0" w:line="240" w:lineRule="auto"/>
            </w:pPr>
            <w:r>
              <w:t>/</w:t>
            </w:r>
            <w:proofErr w:type="spellStart"/>
            <w:r>
              <w:t>api</w:t>
            </w:r>
            <w:proofErr w:type="spellEnd"/>
            <w:r>
              <w:t>/admin/users/&lt;id&gt;/deactivate/</w:t>
            </w:r>
          </w:p>
        </w:tc>
        <w:tc>
          <w:tcPr>
            <w:tcW w:w="1337" w:type="dxa"/>
          </w:tcPr>
          <w:p w14:paraId="07ADBB34" w14:textId="77777777" w:rsidR="008B7B17" w:rsidRDefault="00A24FCD">
            <w:pPr>
              <w:spacing w:after="0" w:line="240" w:lineRule="auto"/>
            </w:pPr>
            <w:r>
              <w:t>Temporarily deactivate account</w:t>
            </w:r>
          </w:p>
        </w:tc>
        <w:tc>
          <w:tcPr>
            <w:tcW w:w="1337" w:type="dxa"/>
          </w:tcPr>
          <w:p w14:paraId="2EF3790E" w14:textId="77777777" w:rsidR="008B7B17" w:rsidRDefault="00A24FCD">
            <w:pPr>
              <w:spacing w:after="0" w:line="240" w:lineRule="auto"/>
            </w:pPr>
            <w:r>
              <w:t>{reason?}</w:t>
            </w:r>
          </w:p>
        </w:tc>
        <w:tc>
          <w:tcPr>
            <w:tcW w:w="1337" w:type="dxa"/>
          </w:tcPr>
          <w:p w14:paraId="4D77ECA5" w14:textId="77777777" w:rsidR="008B7B17" w:rsidRDefault="00A24FCD">
            <w:pPr>
              <w:spacing w:after="0" w:line="240" w:lineRule="auto"/>
            </w:pPr>
            <w:r>
              <w:t>{</w:t>
            </w:r>
            <w:proofErr w:type="spellStart"/>
            <w:proofErr w:type="gramStart"/>
            <w:r>
              <w:t>user,is</w:t>
            </w:r>
            <w:proofErr w:type="gramEnd"/>
            <w:r>
              <w:t>_active:false</w:t>
            </w:r>
            <w:proofErr w:type="spellEnd"/>
            <w:r>
              <w:t>}</w:t>
            </w:r>
          </w:p>
        </w:tc>
        <w:tc>
          <w:tcPr>
            <w:tcW w:w="1337" w:type="dxa"/>
          </w:tcPr>
          <w:p w14:paraId="0CBE58A0" w14:textId="77777777" w:rsidR="008B7B17" w:rsidRDefault="00A24FCD">
            <w:pPr>
              <w:spacing w:after="0" w:line="240" w:lineRule="auto"/>
            </w:pPr>
            <w:r>
              <w:t>Admin</w:t>
            </w:r>
          </w:p>
        </w:tc>
      </w:tr>
      <w:tr w:rsidR="008B7B17" w14:paraId="41A8B853" w14:textId="77777777">
        <w:trPr>
          <w:jc w:val="center"/>
        </w:trPr>
        <w:tc>
          <w:tcPr>
            <w:tcW w:w="1337" w:type="dxa"/>
          </w:tcPr>
          <w:p w14:paraId="1AD4A802" w14:textId="77777777" w:rsidR="008B7B17" w:rsidRDefault="00A24FCD">
            <w:pPr>
              <w:spacing w:after="0" w:line="240" w:lineRule="auto"/>
            </w:pPr>
            <w:r>
              <w:t>Admin</w:t>
            </w:r>
          </w:p>
        </w:tc>
        <w:tc>
          <w:tcPr>
            <w:tcW w:w="1337" w:type="dxa"/>
          </w:tcPr>
          <w:p w14:paraId="6B3E0281" w14:textId="77777777" w:rsidR="008B7B17" w:rsidRDefault="00A24FCD">
            <w:pPr>
              <w:spacing w:after="0" w:line="240" w:lineRule="auto"/>
            </w:pPr>
            <w:r>
              <w:t>POST</w:t>
            </w:r>
          </w:p>
        </w:tc>
        <w:tc>
          <w:tcPr>
            <w:tcW w:w="1337" w:type="dxa"/>
          </w:tcPr>
          <w:p w14:paraId="44F30E64" w14:textId="77777777" w:rsidR="008B7B17" w:rsidRDefault="00A24FCD">
            <w:pPr>
              <w:spacing w:after="0" w:line="240" w:lineRule="auto"/>
            </w:pPr>
            <w:r>
              <w:t>/</w:t>
            </w:r>
            <w:proofErr w:type="spellStart"/>
            <w:r>
              <w:t>api</w:t>
            </w:r>
            <w:proofErr w:type="spellEnd"/>
            <w:r>
              <w:t>/admin/users/&lt;id&gt;/activate/</w:t>
            </w:r>
          </w:p>
        </w:tc>
        <w:tc>
          <w:tcPr>
            <w:tcW w:w="1337" w:type="dxa"/>
          </w:tcPr>
          <w:p w14:paraId="3B7BF229" w14:textId="77777777" w:rsidR="008B7B17" w:rsidRDefault="00A24FCD">
            <w:pPr>
              <w:spacing w:after="0" w:line="240" w:lineRule="auto"/>
            </w:pPr>
            <w:r>
              <w:t>Reactivate account</w:t>
            </w:r>
          </w:p>
        </w:tc>
        <w:tc>
          <w:tcPr>
            <w:tcW w:w="1337" w:type="dxa"/>
          </w:tcPr>
          <w:p w14:paraId="1D05F4F3" w14:textId="77777777" w:rsidR="008B7B17" w:rsidRDefault="00A24FCD">
            <w:pPr>
              <w:spacing w:after="0" w:line="240" w:lineRule="auto"/>
            </w:pPr>
            <w:r>
              <w:t>None</w:t>
            </w:r>
          </w:p>
        </w:tc>
        <w:tc>
          <w:tcPr>
            <w:tcW w:w="1337" w:type="dxa"/>
          </w:tcPr>
          <w:p w14:paraId="0892D0E4" w14:textId="77777777" w:rsidR="008B7B17" w:rsidRDefault="00A24FCD">
            <w:pPr>
              <w:spacing w:after="0" w:line="240" w:lineRule="auto"/>
            </w:pPr>
            <w:r>
              <w:t>{</w:t>
            </w:r>
            <w:proofErr w:type="spellStart"/>
            <w:proofErr w:type="gramStart"/>
            <w:r>
              <w:t>user,is</w:t>
            </w:r>
            <w:proofErr w:type="gramEnd"/>
            <w:r>
              <w:t>_active:true</w:t>
            </w:r>
            <w:proofErr w:type="spellEnd"/>
            <w:r>
              <w:t>}</w:t>
            </w:r>
          </w:p>
        </w:tc>
        <w:tc>
          <w:tcPr>
            <w:tcW w:w="1337" w:type="dxa"/>
          </w:tcPr>
          <w:p w14:paraId="036480AA" w14:textId="77777777" w:rsidR="008B7B17" w:rsidRDefault="00A24FCD">
            <w:pPr>
              <w:spacing w:after="0" w:line="240" w:lineRule="auto"/>
            </w:pPr>
            <w:r>
              <w:t>Admin</w:t>
            </w:r>
          </w:p>
        </w:tc>
      </w:tr>
      <w:tr w:rsidR="008B7B17" w14:paraId="59F27C7A" w14:textId="77777777">
        <w:trPr>
          <w:jc w:val="center"/>
        </w:trPr>
        <w:tc>
          <w:tcPr>
            <w:tcW w:w="1337" w:type="dxa"/>
          </w:tcPr>
          <w:p w14:paraId="00B41555" w14:textId="77777777" w:rsidR="008B7B17" w:rsidRDefault="00A24FCD">
            <w:pPr>
              <w:spacing w:after="0" w:line="240" w:lineRule="auto"/>
            </w:pPr>
            <w:r>
              <w:t>Admin</w:t>
            </w:r>
          </w:p>
        </w:tc>
        <w:tc>
          <w:tcPr>
            <w:tcW w:w="1337" w:type="dxa"/>
          </w:tcPr>
          <w:p w14:paraId="17A314CE" w14:textId="77777777" w:rsidR="008B7B17" w:rsidRDefault="00A24FCD">
            <w:pPr>
              <w:spacing w:after="0" w:line="240" w:lineRule="auto"/>
            </w:pPr>
            <w:r>
              <w:t>DELETE</w:t>
            </w:r>
          </w:p>
        </w:tc>
        <w:tc>
          <w:tcPr>
            <w:tcW w:w="1337" w:type="dxa"/>
          </w:tcPr>
          <w:p w14:paraId="6661DBC8" w14:textId="77777777" w:rsidR="008B7B17" w:rsidRDefault="00A24FCD">
            <w:pPr>
              <w:spacing w:after="0" w:line="240" w:lineRule="auto"/>
            </w:pPr>
            <w:r>
              <w:t>/</w:t>
            </w:r>
            <w:proofErr w:type="spellStart"/>
            <w:r>
              <w:t>api</w:t>
            </w:r>
            <w:proofErr w:type="spellEnd"/>
            <w:r>
              <w:t>/admin/posts/&lt;id&gt;/</w:t>
            </w:r>
          </w:p>
        </w:tc>
        <w:tc>
          <w:tcPr>
            <w:tcW w:w="1337" w:type="dxa"/>
          </w:tcPr>
          <w:p w14:paraId="53396ECB" w14:textId="77777777" w:rsidR="008B7B17" w:rsidRDefault="00A24FCD">
            <w:pPr>
              <w:spacing w:after="0" w:line="240" w:lineRule="auto"/>
            </w:pPr>
            <w:r>
              <w:t>Moderate/remove any post</w:t>
            </w:r>
          </w:p>
        </w:tc>
        <w:tc>
          <w:tcPr>
            <w:tcW w:w="1337" w:type="dxa"/>
          </w:tcPr>
          <w:p w14:paraId="5D5C4FE4" w14:textId="77777777" w:rsidR="008B7B17" w:rsidRDefault="00A24FCD">
            <w:pPr>
              <w:spacing w:after="0" w:line="240" w:lineRule="auto"/>
            </w:pPr>
            <w:r>
              <w:t>{reason?}</w:t>
            </w:r>
          </w:p>
        </w:tc>
        <w:tc>
          <w:tcPr>
            <w:tcW w:w="1337" w:type="dxa"/>
          </w:tcPr>
          <w:p w14:paraId="3971B81E" w14:textId="77777777" w:rsidR="008B7B17" w:rsidRDefault="00A24FCD">
            <w:pPr>
              <w:spacing w:after="0" w:line="240" w:lineRule="auto"/>
            </w:pPr>
            <w:r>
              <w:t>{message}</w:t>
            </w:r>
          </w:p>
        </w:tc>
        <w:tc>
          <w:tcPr>
            <w:tcW w:w="1337" w:type="dxa"/>
          </w:tcPr>
          <w:p w14:paraId="5AB12C04" w14:textId="77777777" w:rsidR="008B7B17" w:rsidRDefault="00A24FCD">
            <w:pPr>
              <w:spacing w:after="0" w:line="240" w:lineRule="auto"/>
            </w:pPr>
            <w:r>
              <w:t>Admin</w:t>
            </w:r>
          </w:p>
        </w:tc>
      </w:tr>
      <w:tr w:rsidR="008B7B17" w14:paraId="51CC0371" w14:textId="77777777">
        <w:trPr>
          <w:jc w:val="center"/>
        </w:trPr>
        <w:tc>
          <w:tcPr>
            <w:tcW w:w="1337" w:type="dxa"/>
          </w:tcPr>
          <w:p w14:paraId="469E4B28" w14:textId="77777777" w:rsidR="008B7B17" w:rsidRDefault="00A24FCD">
            <w:pPr>
              <w:spacing w:after="0" w:line="240" w:lineRule="auto"/>
            </w:pPr>
            <w:r>
              <w:t>Admin</w:t>
            </w:r>
          </w:p>
        </w:tc>
        <w:tc>
          <w:tcPr>
            <w:tcW w:w="1337" w:type="dxa"/>
          </w:tcPr>
          <w:p w14:paraId="41B61A84" w14:textId="77777777" w:rsidR="008B7B17" w:rsidRDefault="00A24FCD">
            <w:pPr>
              <w:spacing w:after="0" w:line="240" w:lineRule="auto"/>
            </w:pPr>
            <w:r>
              <w:t>DELETE</w:t>
            </w:r>
          </w:p>
        </w:tc>
        <w:tc>
          <w:tcPr>
            <w:tcW w:w="1337" w:type="dxa"/>
          </w:tcPr>
          <w:p w14:paraId="022423C2" w14:textId="77777777" w:rsidR="008B7B17" w:rsidRDefault="00A24FCD">
            <w:pPr>
              <w:spacing w:after="0" w:line="240" w:lineRule="auto"/>
            </w:pPr>
            <w:r>
              <w:t>/</w:t>
            </w:r>
            <w:proofErr w:type="spellStart"/>
            <w:r>
              <w:t>api</w:t>
            </w:r>
            <w:proofErr w:type="spellEnd"/>
            <w:r>
              <w:t>/admin/comments/&lt;id&gt;/</w:t>
            </w:r>
          </w:p>
        </w:tc>
        <w:tc>
          <w:tcPr>
            <w:tcW w:w="1337" w:type="dxa"/>
          </w:tcPr>
          <w:p w14:paraId="3F7C68DF" w14:textId="77777777" w:rsidR="008B7B17" w:rsidRDefault="00A24FCD">
            <w:pPr>
              <w:spacing w:after="0" w:line="240" w:lineRule="auto"/>
            </w:pPr>
            <w:r>
              <w:t>Moderate/remove any comment</w:t>
            </w:r>
          </w:p>
        </w:tc>
        <w:tc>
          <w:tcPr>
            <w:tcW w:w="1337" w:type="dxa"/>
          </w:tcPr>
          <w:p w14:paraId="22D010FA" w14:textId="77777777" w:rsidR="008B7B17" w:rsidRDefault="00A24FCD">
            <w:pPr>
              <w:spacing w:after="0" w:line="240" w:lineRule="auto"/>
            </w:pPr>
            <w:r>
              <w:t>{reason?}</w:t>
            </w:r>
          </w:p>
        </w:tc>
        <w:tc>
          <w:tcPr>
            <w:tcW w:w="1337" w:type="dxa"/>
          </w:tcPr>
          <w:p w14:paraId="232808C2" w14:textId="77777777" w:rsidR="008B7B17" w:rsidRDefault="00A24FCD">
            <w:pPr>
              <w:spacing w:after="0" w:line="240" w:lineRule="auto"/>
            </w:pPr>
            <w:r>
              <w:t>{message}</w:t>
            </w:r>
          </w:p>
        </w:tc>
        <w:tc>
          <w:tcPr>
            <w:tcW w:w="1337" w:type="dxa"/>
          </w:tcPr>
          <w:p w14:paraId="51E4CE52" w14:textId="77777777" w:rsidR="008B7B17" w:rsidRDefault="00A24FCD">
            <w:pPr>
              <w:spacing w:after="0" w:line="240" w:lineRule="auto"/>
            </w:pPr>
            <w:r>
              <w:t>Admin</w:t>
            </w:r>
          </w:p>
        </w:tc>
      </w:tr>
      <w:tr w:rsidR="008B7B17" w14:paraId="1CA5BD38" w14:textId="77777777">
        <w:trPr>
          <w:jc w:val="center"/>
        </w:trPr>
        <w:tc>
          <w:tcPr>
            <w:tcW w:w="1337" w:type="dxa"/>
          </w:tcPr>
          <w:p w14:paraId="1AACF639" w14:textId="77777777" w:rsidR="008B7B17" w:rsidRDefault="00A24FCD">
            <w:pPr>
              <w:spacing w:after="0" w:line="240" w:lineRule="auto"/>
            </w:pPr>
            <w:r>
              <w:t>Admin</w:t>
            </w:r>
          </w:p>
        </w:tc>
        <w:tc>
          <w:tcPr>
            <w:tcW w:w="1337" w:type="dxa"/>
          </w:tcPr>
          <w:p w14:paraId="786E98F5" w14:textId="77777777" w:rsidR="008B7B17" w:rsidRDefault="00A24FCD">
            <w:pPr>
              <w:spacing w:after="0" w:line="240" w:lineRule="auto"/>
            </w:pPr>
            <w:r>
              <w:t>DELETE</w:t>
            </w:r>
          </w:p>
        </w:tc>
        <w:tc>
          <w:tcPr>
            <w:tcW w:w="1337" w:type="dxa"/>
          </w:tcPr>
          <w:p w14:paraId="45EEEE4F" w14:textId="77777777" w:rsidR="008B7B17" w:rsidRDefault="00A24FCD">
            <w:pPr>
              <w:spacing w:after="0" w:line="240" w:lineRule="auto"/>
            </w:pPr>
            <w:r>
              <w:t>/</w:t>
            </w:r>
            <w:proofErr w:type="spellStart"/>
            <w:r>
              <w:t>api</w:t>
            </w:r>
            <w:proofErr w:type="spellEnd"/>
            <w:r>
              <w:t>/admin/media/&lt;id&gt;/</w:t>
            </w:r>
          </w:p>
        </w:tc>
        <w:tc>
          <w:tcPr>
            <w:tcW w:w="1337" w:type="dxa"/>
          </w:tcPr>
          <w:p w14:paraId="7A39178D" w14:textId="77777777" w:rsidR="008B7B17" w:rsidRDefault="00A24FCD">
            <w:pPr>
              <w:spacing w:after="0" w:line="240" w:lineRule="auto"/>
            </w:pPr>
            <w:r>
              <w:t>Remove inappropriate media</w:t>
            </w:r>
          </w:p>
        </w:tc>
        <w:tc>
          <w:tcPr>
            <w:tcW w:w="1337" w:type="dxa"/>
          </w:tcPr>
          <w:p w14:paraId="7B4967AB" w14:textId="77777777" w:rsidR="008B7B17" w:rsidRDefault="00A24FCD">
            <w:pPr>
              <w:spacing w:after="0" w:line="240" w:lineRule="auto"/>
            </w:pPr>
            <w:r>
              <w:t>{reason?}</w:t>
            </w:r>
          </w:p>
        </w:tc>
        <w:tc>
          <w:tcPr>
            <w:tcW w:w="1337" w:type="dxa"/>
          </w:tcPr>
          <w:p w14:paraId="4A1AF73E" w14:textId="77777777" w:rsidR="008B7B17" w:rsidRDefault="00A24FCD">
            <w:pPr>
              <w:spacing w:after="0" w:line="240" w:lineRule="auto"/>
            </w:pPr>
            <w:r>
              <w:t>{message}</w:t>
            </w:r>
          </w:p>
        </w:tc>
        <w:tc>
          <w:tcPr>
            <w:tcW w:w="1337" w:type="dxa"/>
          </w:tcPr>
          <w:p w14:paraId="078BE390" w14:textId="77777777" w:rsidR="008B7B17" w:rsidRDefault="00A24FCD">
            <w:pPr>
              <w:spacing w:after="0" w:line="240" w:lineRule="auto"/>
            </w:pPr>
            <w:r>
              <w:t>Admin</w:t>
            </w:r>
          </w:p>
        </w:tc>
      </w:tr>
      <w:tr w:rsidR="008B7B17" w14:paraId="1C7E2F15" w14:textId="77777777">
        <w:trPr>
          <w:jc w:val="center"/>
        </w:trPr>
        <w:tc>
          <w:tcPr>
            <w:tcW w:w="1337" w:type="dxa"/>
          </w:tcPr>
          <w:p w14:paraId="1D58BFC6" w14:textId="77777777" w:rsidR="008B7B17" w:rsidRDefault="00A24FCD">
            <w:pPr>
              <w:spacing w:after="0" w:line="240" w:lineRule="auto"/>
            </w:pPr>
            <w:r>
              <w:lastRenderedPageBreak/>
              <w:t>Admin</w:t>
            </w:r>
          </w:p>
        </w:tc>
        <w:tc>
          <w:tcPr>
            <w:tcW w:w="1337" w:type="dxa"/>
          </w:tcPr>
          <w:p w14:paraId="70C1CBC5" w14:textId="77777777" w:rsidR="008B7B17" w:rsidRDefault="00A24FCD">
            <w:pPr>
              <w:spacing w:after="0" w:line="240" w:lineRule="auto"/>
            </w:pPr>
            <w:r>
              <w:t>GET</w:t>
            </w:r>
          </w:p>
        </w:tc>
        <w:tc>
          <w:tcPr>
            <w:tcW w:w="1337" w:type="dxa"/>
          </w:tcPr>
          <w:p w14:paraId="55B33149" w14:textId="77777777" w:rsidR="008B7B17" w:rsidRDefault="00A24FCD">
            <w:pPr>
              <w:spacing w:after="0" w:line="240" w:lineRule="auto"/>
            </w:pPr>
            <w:r>
              <w:t>/</w:t>
            </w:r>
            <w:proofErr w:type="spellStart"/>
            <w:r>
              <w:t>api</w:t>
            </w:r>
            <w:proofErr w:type="spellEnd"/>
            <w:r>
              <w:t>/admin/audit-logs/</w:t>
            </w:r>
          </w:p>
        </w:tc>
        <w:tc>
          <w:tcPr>
            <w:tcW w:w="1337" w:type="dxa"/>
          </w:tcPr>
          <w:p w14:paraId="5676ACF0" w14:textId="77777777" w:rsidR="008B7B17" w:rsidRDefault="00A24FCD">
            <w:pPr>
              <w:spacing w:after="0" w:line="240" w:lineRule="auto"/>
            </w:pPr>
            <w:r>
              <w:t>Review administrative actions</w:t>
            </w:r>
          </w:p>
        </w:tc>
        <w:tc>
          <w:tcPr>
            <w:tcW w:w="1337" w:type="dxa"/>
          </w:tcPr>
          <w:p w14:paraId="21D550DA" w14:textId="77777777" w:rsidR="008B7B17" w:rsidRDefault="00A24FCD">
            <w:pPr>
              <w:spacing w:after="0" w:line="240" w:lineRule="auto"/>
            </w:pPr>
            <w:r>
              <w:t xml:space="preserve">Query: </w:t>
            </w:r>
            <w:proofErr w:type="spellStart"/>
            <w:proofErr w:type="gramStart"/>
            <w:r>
              <w:t>actor,action</w:t>
            </w:r>
            <w:proofErr w:type="gramEnd"/>
            <w:r>
              <w:t>,target,page</w:t>
            </w:r>
            <w:proofErr w:type="spellEnd"/>
          </w:p>
        </w:tc>
        <w:tc>
          <w:tcPr>
            <w:tcW w:w="1337" w:type="dxa"/>
          </w:tcPr>
          <w:p w14:paraId="0F8B709F" w14:textId="77777777" w:rsidR="008B7B17" w:rsidRDefault="00A24FCD">
            <w:pPr>
              <w:spacing w:after="0" w:line="240" w:lineRule="auto"/>
            </w:pPr>
            <w:r>
              <w:t>{</w:t>
            </w:r>
            <w:proofErr w:type="spellStart"/>
            <w:proofErr w:type="gramStart"/>
            <w:r>
              <w:t>count,results</w:t>
            </w:r>
            <w:proofErr w:type="spellEnd"/>
            <w:proofErr w:type="gramEnd"/>
            <w:r>
              <w:t>[]}</w:t>
            </w:r>
          </w:p>
        </w:tc>
        <w:tc>
          <w:tcPr>
            <w:tcW w:w="1337" w:type="dxa"/>
          </w:tcPr>
          <w:p w14:paraId="736C4ACA" w14:textId="77777777" w:rsidR="008B7B17" w:rsidRDefault="00A24FCD">
            <w:pPr>
              <w:spacing w:after="0" w:line="240" w:lineRule="auto"/>
            </w:pPr>
            <w:r>
              <w:t>Admin</w:t>
            </w:r>
          </w:p>
        </w:tc>
      </w:tr>
      <w:tr w:rsidR="008B7B17" w14:paraId="0747AA78" w14:textId="77777777">
        <w:trPr>
          <w:jc w:val="center"/>
        </w:trPr>
        <w:tc>
          <w:tcPr>
            <w:tcW w:w="1337" w:type="dxa"/>
          </w:tcPr>
          <w:p w14:paraId="2FE0EA4F" w14:textId="77777777" w:rsidR="008B7B17" w:rsidRDefault="00A24FCD">
            <w:pPr>
              <w:spacing w:after="0" w:line="240" w:lineRule="auto"/>
            </w:pPr>
            <w:r>
              <w:t>Admin</w:t>
            </w:r>
          </w:p>
        </w:tc>
        <w:tc>
          <w:tcPr>
            <w:tcW w:w="1337" w:type="dxa"/>
          </w:tcPr>
          <w:p w14:paraId="62899C95" w14:textId="77777777" w:rsidR="008B7B17" w:rsidRDefault="00A24FCD">
            <w:pPr>
              <w:spacing w:after="0" w:line="240" w:lineRule="auto"/>
            </w:pPr>
            <w:r>
              <w:t>GET</w:t>
            </w:r>
          </w:p>
        </w:tc>
        <w:tc>
          <w:tcPr>
            <w:tcW w:w="1337" w:type="dxa"/>
          </w:tcPr>
          <w:p w14:paraId="5448EFB2" w14:textId="77777777" w:rsidR="008B7B17" w:rsidRDefault="00A24FCD">
            <w:pPr>
              <w:spacing w:after="0" w:line="240" w:lineRule="auto"/>
            </w:pPr>
            <w:r>
              <w:t>/</w:t>
            </w:r>
            <w:proofErr w:type="spellStart"/>
            <w:r>
              <w:t>api</w:t>
            </w:r>
            <w:proofErr w:type="spellEnd"/>
            <w:r>
              <w:t>/admin/notifications/</w:t>
            </w:r>
          </w:p>
        </w:tc>
        <w:tc>
          <w:tcPr>
            <w:tcW w:w="1337" w:type="dxa"/>
          </w:tcPr>
          <w:p w14:paraId="0D206B44" w14:textId="77777777" w:rsidR="008B7B17" w:rsidRDefault="00A24FCD">
            <w:pPr>
              <w:spacing w:after="0" w:line="240" w:lineRule="auto"/>
            </w:pPr>
            <w:r>
              <w:t>Monitor notification activity</w:t>
            </w:r>
          </w:p>
        </w:tc>
        <w:tc>
          <w:tcPr>
            <w:tcW w:w="1337" w:type="dxa"/>
          </w:tcPr>
          <w:p w14:paraId="2FBFBCE3" w14:textId="77777777" w:rsidR="008B7B17" w:rsidRDefault="00A24FCD">
            <w:pPr>
              <w:spacing w:after="0" w:line="240" w:lineRule="auto"/>
            </w:pPr>
            <w:r>
              <w:t xml:space="preserve">Query: </w:t>
            </w:r>
            <w:proofErr w:type="spellStart"/>
            <w:proofErr w:type="gramStart"/>
            <w:r>
              <w:t>type,read</w:t>
            </w:r>
            <w:proofErr w:type="gramEnd"/>
            <w:r>
              <w:t>,page</w:t>
            </w:r>
            <w:proofErr w:type="spellEnd"/>
          </w:p>
        </w:tc>
        <w:tc>
          <w:tcPr>
            <w:tcW w:w="1337" w:type="dxa"/>
          </w:tcPr>
          <w:p w14:paraId="69BE183E" w14:textId="77777777" w:rsidR="008B7B17" w:rsidRDefault="00A24FCD">
            <w:pPr>
              <w:spacing w:after="0" w:line="240" w:lineRule="auto"/>
            </w:pPr>
            <w:r>
              <w:t>{</w:t>
            </w:r>
            <w:proofErr w:type="spellStart"/>
            <w:proofErr w:type="gramStart"/>
            <w:r>
              <w:t>count,results</w:t>
            </w:r>
            <w:proofErr w:type="spellEnd"/>
            <w:proofErr w:type="gramEnd"/>
            <w:r>
              <w:t>[]}</w:t>
            </w:r>
          </w:p>
        </w:tc>
        <w:tc>
          <w:tcPr>
            <w:tcW w:w="1337" w:type="dxa"/>
          </w:tcPr>
          <w:p w14:paraId="3CB5032D" w14:textId="77777777" w:rsidR="008B7B17" w:rsidRDefault="00A24FCD">
            <w:pPr>
              <w:spacing w:after="0" w:line="240" w:lineRule="auto"/>
            </w:pPr>
            <w:r>
              <w:t>Admin</w:t>
            </w:r>
          </w:p>
        </w:tc>
      </w:tr>
      <w:tr w:rsidR="008B7B17" w14:paraId="3D64BBB8" w14:textId="77777777">
        <w:trPr>
          <w:jc w:val="center"/>
        </w:trPr>
        <w:tc>
          <w:tcPr>
            <w:tcW w:w="1337" w:type="dxa"/>
          </w:tcPr>
          <w:p w14:paraId="63637E41" w14:textId="77777777" w:rsidR="008B7B17" w:rsidRDefault="00A24FCD">
            <w:pPr>
              <w:spacing w:after="0" w:line="240" w:lineRule="auto"/>
            </w:pPr>
            <w:r>
              <w:t>Admin</w:t>
            </w:r>
          </w:p>
        </w:tc>
        <w:tc>
          <w:tcPr>
            <w:tcW w:w="1337" w:type="dxa"/>
          </w:tcPr>
          <w:p w14:paraId="7AEF7A72" w14:textId="77777777" w:rsidR="008B7B17" w:rsidRDefault="00A24FCD">
            <w:pPr>
              <w:spacing w:after="0" w:line="240" w:lineRule="auto"/>
            </w:pPr>
            <w:r>
              <w:t>GET</w:t>
            </w:r>
          </w:p>
        </w:tc>
        <w:tc>
          <w:tcPr>
            <w:tcW w:w="1337" w:type="dxa"/>
          </w:tcPr>
          <w:p w14:paraId="50396AC3" w14:textId="77777777" w:rsidR="008B7B17" w:rsidRDefault="00A24FCD">
            <w:pPr>
              <w:spacing w:after="0" w:line="240" w:lineRule="auto"/>
            </w:pPr>
            <w:r>
              <w:t>/</w:t>
            </w:r>
            <w:proofErr w:type="spellStart"/>
            <w:r>
              <w:t>api</w:t>
            </w:r>
            <w:proofErr w:type="spellEnd"/>
            <w:r>
              <w:t>/admin/activity/</w:t>
            </w:r>
          </w:p>
        </w:tc>
        <w:tc>
          <w:tcPr>
            <w:tcW w:w="1337" w:type="dxa"/>
          </w:tcPr>
          <w:p w14:paraId="45C1A4B7" w14:textId="77777777" w:rsidR="008B7B17" w:rsidRDefault="00A24FCD">
            <w:pPr>
              <w:spacing w:after="0" w:line="240" w:lineRule="auto"/>
            </w:pPr>
            <w:r>
              <w:t>View aggregate platform activity</w:t>
            </w:r>
          </w:p>
        </w:tc>
        <w:tc>
          <w:tcPr>
            <w:tcW w:w="1337" w:type="dxa"/>
          </w:tcPr>
          <w:p w14:paraId="30D8CD35" w14:textId="77777777" w:rsidR="008B7B17" w:rsidRDefault="00A24FCD">
            <w:pPr>
              <w:spacing w:after="0" w:line="240" w:lineRule="auto"/>
            </w:pPr>
            <w:r>
              <w:t xml:space="preserve">Query: </w:t>
            </w:r>
            <w:proofErr w:type="spellStart"/>
            <w:proofErr w:type="gramStart"/>
            <w:r>
              <w:t>from,to</w:t>
            </w:r>
            <w:proofErr w:type="gramEnd"/>
            <w:r>
              <w:t>,type</w:t>
            </w:r>
            <w:proofErr w:type="spellEnd"/>
          </w:p>
        </w:tc>
        <w:tc>
          <w:tcPr>
            <w:tcW w:w="1337" w:type="dxa"/>
          </w:tcPr>
          <w:p w14:paraId="08454419" w14:textId="77777777" w:rsidR="008B7B17" w:rsidRDefault="00A24FCD">
            <w:pPr>
              <w:spacing w:after="0" w:line="240" w:lineRule="auto"/>
            </w:pPr>
            <w:r>
              <w:t>{</w:t>
            </w:r>
            <w:proofErr w:type="spellStart"/>
            <w:proofErr w:type="gramStart"/>
            <w:r>
              <w:t>stats,results</w:t>
            </w:r>
            <w:proofErr w:type="spellEnd"/>
            <w:proofErr w:type="gramEnd"/>
            <w:r>
              <w:t>[]}</w:t>
            </w:r>
          </w:p>
        </w:tc>
        <w:tc>
          <w:tcPr>
            <w:tcW w:w="1337" w:type="dxa"/>
          </w:tcPr>
          <w:p w14:paraId="64521E64" w14:textId="77777777" w:rsidR="008B7B17" w:rsidRDefault="00A24FCD">
            <w:pPr>
              <w:spacing w:after="0" w:line="240" w:lineRule="auto"/>
            </w:pPr>
            <w:r>
              <w:t>Admin</w:t>
            </w:r>
          </w:p>
        </w:tc>
      </w:tr>
    </w:tbl>
    <w:p w14:paraId="5C825011" w14:textId="77777777" w:rsidR="008B7B17" w:rsidRDefault="008B7B17"/>
    <w:p w14:paraId="0E468E4C" w14:textId="77777777" w:rsidR="008B7B17" w:rsidRDefault="00A24FCD">
      <w:pPr>
        <w:pStyle w:val="Heading3"/>
      </w:pPr>
      <w:bookmarkStart w:id="62" w:name="_Toc243528260"/>
      <w:r>
        <w:t>6.1.3 Media Handling Rules</w:t>
      </w:r>
      <w:bookmarkEnd w:id="62"/>
    </w:p>
    <w:p w14:paraId="43CD9F39" w14:textId="77777777" w:rsidR="008B7B17" w:rsidRDefault="00A24FCD">
      <w:pPr>
        <w:pStyle w:val="ListBullet"/>
        <w:spacing w:after="40"/>
      </w:pPr>
      <w:r>
        <w:t>Post creation and profile updates use multipart/form-data when files are included.</w:t>
      </w:r>
    </w:p>
    <w:p w14:paraId="42622E97" w14:textId="77777777" w:rsidR="008B7B17" w:rsidRDefault="00A24FCD">
      <w:pPr>
        <w:pStyle w:val="ListBullet"/>
        <w:spacing w:after="40"/>
      </w:pPr>
      <w:r>
        <w:t xml:space="preserve">The server validates MIME type, file extension, size, and configured attachment limits before saving media </w:t>
      </w:r>
      <w:r>
        <w:t>metadata.</w:t>
      </w:r>
    </w:p>
    <w:p w14:paraId="4BA22B60" w14:textId="77777777" w:rsidR="008B7B17" w:rsidRDefault="00A24FCD">
      <w:pPr>
        <w:pStyle w:val="ListBullet"/>
        <w:spacing w:after="40"/>
      </w:pPr>
      <w:r>
        <w:t>The database stores references to media rather than placing binary image data directly in regular text fields.</w:t>
      </w:r>
    </w:p>
    <w:p w14:paraId="2766D785" w14:textId="77777777" w:rsidR="008B7B17" w:rsidRDefault="00A24FCD">
      <w:pPr>
        <w:pStyle w:val="ListBullet"/>
        <w:spacing w:after="40"/>
      </w:pPr>
      <w:r>
        <w:t xml:space="preserve">In development, files may be stored under media/. A production deployment can move the same storage layer to an object-storage service </w:t>
      </w:r>
      <w:r>
        <w:t>without changing the public API contract.</w:t>
      </w:r>
    </w:p>
    <w:p w14:paraId="2F66D465" w14:textId="77777777" w:rsidR="008B7B17" w:rsidRDefault="00A24FCD">
      <w:pPr>
        <w:pStyle w:val="ListBullet"/>
        <w:spacing w:after="40"/>
      </w:pPr>
      <w:r>
        <w:t>Uploaded media should be served through controlled URLs and never be treated as trusted executable content.</w:t>
      </w:r>
    </w:p>
    <w:p w14:paraId="16EF00AF" w14:textId="77777777" w:rsidR="008B7B17" w:rsidRDefault="00A24FCD">
      <w:pPr>
        <w:pStyle w:val="Heading3"/>
      </w:pPr>
      <w:bookmarkStart w:id="63" w:name="_Toc243528261"/>
      <w:r>
        <w:t>6.1.4 Search Implementation</w:t>
      </w:r>
      <w:bookmarkEnd w:id="63"/>
    </w:p>
    <w:p w14:paraId="69F9F2D1" w14:textId="77777777" w:rsidR="008B7B17" w:rsidRDefault="00A24FCD">
      <w:pPr>
        <w:spacing w:after="100"/>
      </w:pPr>
      <w:r>
        <w:t>The initial search feature is deliberately simple. User search uses case-insen</w:t>
      </w:r>
      <w:r>
        <w:t>sitive matching against username and display name. Post search uses the post content and can optionally narrow results by author and date range. Pagination is applied to avoid returning large result sets. More advanced ranking or PostgreSQL full-text searc</w:t>
      </w:r>
      <w:r>
        <w:t>h can be introduced later if the application grows.</w:t>
      </w:r>
    </w:p>
    <w:p w14:paraId="34E53370" w14:textId="77777777" w:rsidR="008B7B17" w:rsidRDefault="00A24FCD">
      <w:pPr>
        <w:pStyle w:val="Heading3"/>
      </w:pPr>
      <w:bookmarkStart w:id="64" w:name="_Toc243528262"/>
      <w:r>
        <w:t>6.1.5 Notification Rules</w:t>
      </w:r>
      <w:bookmarkEnd w:id="64"/>
    </w:p>
    <w:p w14:paraId="57F31EA9" w14:textId="77777777" w:rsidR="008B7B17" w:rsidRDefault="00A24FCD">
      <w:pPr>
        <w:spacing w:after="100"/>
      </w:pPr>
      <w:r>
        <w:t xml:space="preserve">Notifications are generated by application events rather than by the frontend. A follow creates a notification for the followed user. A new like creates a notification for the </w:t>
      </w:r>
      <w:r>
        <w:t xml:space="preserve">post author. A new comment creates a notification for the post author. The system does not create a notification for a user’s own action on their own content. The first implementation uses normal API retrieval and does not require </w:t>
      </w:r>
      <w:proofErr w:type="spellStart"/>
      <w:r>
        <w:t>WebSockets</w:t>
      </w:r>
      <w:proofErr w:type="spellEnd"/>
      <w:r>
        <w:t>.</w:t>
      </w:r>
    </w:p>
    <w:p w14:paraId="24EC2478" w14:textId="77777777" w:rsidR="008B7B17" w:rsidRPr="00310646" w:rsidRDefault="00A24FCD">
      <w:pPr>
        <w:pStyle w:val="Heading3"/>
        <w:rPr>
          <w:bCs w:val="0"/>
        </w:rPr>
      </w:pPr>
      <w:bookmarkStart w:id="65" w:name="_Toc243528263"/>
      <w:r w:rsidRPr="00310646">
        <w:rPr>
          <w:bCs w:val="0"/>
        </w:rPr>
        <w:t>6.1.6 Admin C</w:t>
      </w:r>
      <w:r w:rsidRPr="00310646">
        <w:rPr>
          <w:bCs w:val="0"/>
        </w:rPr>
        <w:t>ontrol and Monitoring</w:t>
      </w:r>
      <w:bookmarkEnd w:id="65"/>
    </w:p>
    <w:p w14:paraId="123FD8BA" w14:textId="77777777" w:rsidR="008B7B17" w:rsidRDefault="00A24FCD">
      <w:r>
        <w:t>The admin panel is the operational control layer of Postit. It is separate from normal user pages and is protected by a server-side admin permission check. The frontend only exposes controls that the logged-in administrator is allowed</w:t>
      </w:r>
      <w:r>
        <w:t xml:space="preserve"> to use; the final decision is always made by Django on the API request.</w:t>
      </w:r>
    </w:p>
    <w:p w14:paraId="366A15D6" w14:textId="77777777" w:rsidR="008B7B17" w:rsidRDefault="00A24FCD">
      <w:r>
        <w:lastRenderedPageBreak/>
        <w:t xml:space="preserve">Admin dashboard information includes total users, active/deactivated accounts, number of posts, comments, likes, follows, stored media, notification volume, and recent administrative </w:t>
      </w:r>
      <w:r>
        <w:t>actions. These values are intended for monitoring rather than replacing the database as the source of truth.</w:t>
      </w:r>
    </w:p>
    <w:p w14:paraId="1ED48A69" w14:textId="77777777" w:rsidR="008B7B17" w:rsidRDefault="00A24FCD">
      <w:r>
        <w:t xml:space="preserve">User management covers account search, status inspection, ban/unban, activation/deactivation, and viewing relevant public profile </w:t>
      </w:r>
      <w:r>
        <w:t>information. Password hashes and other authentication secrets are never displayed through the admin API.</w:t>
      </w:r>
    </w:p>
    <w:p w14:paraId="5ACEA58D" w14:textId="77777777" w:rsidR="008B7B17" w:rsidRDefault="00A24FCD">
      <w:r>
        <w:t>Content moderation covers posts, comments, and uploaded media. An administrator can remove content when required by the platform rules. Destructive act</w:t>
      </w:r>
      <w:r>
        <w:t>ions should require confirmation and a short reason so the audit trail remains understandable.</w:t>
      </w:r>
    </w:p>
    <w:p w14:paraId="44B1F008" w14:textId="77777777" w:rsidR="008B7B17" w:rsidRDefault="00A24FCD">
      <w:r>
        <w:t xml:space="preserve">Administrative audit logging records the administrator, action, target resource, optional reason/details, IP address where configured, and timestamp. This gives </w:t>
      </w:r>
      <w:r>
        <w:t>the project a clear history of system-level changes.</w:t>
      </w:r>
    </w:p>
    <w:p w14:paraId="79524CA0" w14:textId="77777777" w:rsidR="008B7B17" w:rsidRDefault="00A24FCD">
      <w:r>
        <w:t>The admin layer also supports monitoring of notification activity and aggregate search/platform activity. Detailed private user data should only be exposed where necessary for the administrative function</w:t>
      </w:r>
      <w:r>
        <w:t>.</w:t>
      </w:r>
    </w:p>
    <w:p w14:paraId="6552A1A4" w14:textId="77777777" w:rsidR="008B7B17" w:rsidRDefault="00A24FCD">
      <w:pPr>
        <w:pStyle w:val="Heading3"/>
      </w:pPr>
      <w:bookmarkStart w:id="66" w:name="_Toc243528264"/>
      <w:r>
        <w:t>6.2 Relationship &amp; Access Rules:</w:t>
      </w:r>
      <w:bookmarkEnd w:id="66"/>
    </w:p>
    <w:tbl>
      <w:tblPr>
        <w:tblStyle w:val="TableGrid"/>
        <w:tblW w:w="0" w:type="auto"/>
        <w:jc w:val="center"/>
        <w:tblLook w:val="04A0" w:firstRow="1" w:lastRow="0" w:firstColumn="1" w:lastColumn="0" w:noHBand="0" w:noVBand="1"/>
      </w:tblPr>
      <w:tblGrid>
        <w:gridCol w:w="1771"/>
        <w:gridCol w:w="4426"/>
        <w:gridCol w:w="3379"/>
      </w:tblGrid>
      <w:tr w:rsidR="008B7B17" w14:paraId="57347E66" w14:textId="77777777">
        <w:trPr>
          <w:cantSplit/>
          <w:tblHeader/>
          <w:jc w:val="center"/>
        </w:trPr>
        <w:tc>
          <w:tcPr>
            <w:tcW w:w="1800" w:type="dxa"/>
            <w:shd w:val="clear" w:color="auto" w:fill="D9E8F5"/>
            <w:vAlign w:val="center"/>
          </w:tcPr>
          <w:p w14:paraId="2E0FF2CF" w14:textId="77777777" w:rsidR="008B7B17" w:rsidRDefault="00A24FCD">
            <w:pPr>
              <w:spacing w:after="0" w:line="240" w:lineRule="auto"/>
            </w:pPr>
            <w:r>
              <w:rPr>
                <w:b/>
                <w:sz w:val="16"/>
              </w:rPr>
              <w:t>Role / State</w:t>
            </w:r>
          </w:p>
        </w:tc>
        <w:tc>
          <w:tcPr>
            <w:tcW w:w="4608" w:type="dxa"/>
            <w:shd w:val="clear" w:color="auto" w:fill="D9E8F5"/>
            <w:vAlign w:val="center"/>
          </w:tcPr>
          <w:p w14:paraId="34E2CE0F" w14:textId="77777777" w:rsidR="008B7B17" w:rsidRDefault="00A24FCD">
            <w:pPr>
              <w:spacing w:after="0" w:line="240" w:lineRule="auto"/>
            </w:pPr>
            <w:r>
              <w:rPr>
                <w:b/>
                <w:sz w:val="16"/>
              </w:rPr>
              <w:t>Key Permissions</w:t>
            </w:r>
          </w:p>
        </w:tc>
        <w:tc>
          <w:tcPr>
            <w:tcW w:w="3528" w:type="dxa"/>
            <w:shd w:val="clear" w:color="auto" w:fill="D9E8F5"/>
            <w:vAlign w:val="center"/>
          </w:tcPr>
          <w:p w14:paraId="7C07EDA3" w14:textId="77777777" w:rsidR="008B7B17" w:rsidRDefault="00A24FCD">
            <w:pPr>
              <w:spacing w:after="0" w:line="240" w:lineRule="auto"/>
            </w:pPr>
            <w:r>
              <w:rPr>
                <w:b/>
                <w:sz w:val="16"/>
              </w:rPr>
              <w:t>Restricted Actions</w:t>
            </w:r>
          </w:p>
        </w:tc>
      </w:tr>
      <w:tr w:rsidR="008B7B17" w14:paraId="39F11492" w14:textId="77777777">
        <w:trPr>
          <w:cantSplit/>
          <w:jc w:val="center"/>
        </w:trPr>
        <w:tc>
          <w:tcPr>
            <w:tcW w:w="1800" w:type="dxa"/>
            <w:vAlign w:val="center"/>
          </w:tcPr>
          <w:p w14:paraId="13E1F662" w14:textId="77777777" w:rsidR="008B7B17" w:rsidRDefault="00A24FCD">
            <w:pPr>
              <w:spacing w:after="0" w:line="240" w:lineRule="auto"/>
            </w:pPr>
            <w:r>
              <w:rPr>
                <w:sz w:val="16"/>
              </w:rPr>
              <w:t>Registered User</w:t>
            </w:r>
          </w:p>
        </w:tc>
        <w:tc>
          <w:tcPr>
            <w:tcW w:w="4608" w:type="dxa"/>
            <w:vAlign w:val="center"/>
          </w:tcPr>
          <w:p w14:paraId="5EB5D395" w14:textId="77777777" w:rsidR="008B7B17" w:rsidRDefault="00A24FCD">
            <w:pPr>
              <w:spacing w:after="0" w:line="240" w:lineRule="auto"/>
            </w:pPr>
            <w:r>
              <w:rPr>
                <w:sz w:val="16"/>
              </w:rPr>
              <w:t>Register/Login, manage own profile/media, create/edit/delete own posts, attach images, comment, like, follow, search, view notifications</w:t>
            </w:r>
          </w:p>
        </w:tc>
        <w:tc>
          <w:tcPr>
            <w:tcW w:w="3528" w:type="dxa"/>
            <w:vAlign w:val="center"/>
          </w:tcPr>
          <w:p w14:paraId="0082EE00" w14:textId="77777777" w:rsidR="008B7B17" w:rsidRDefault="00A24FCD">
            <w:pPr>
              <w:spacing w:after="0" w:line="240" w:lineRule="auto"/>
            </w:pPr>
            <w:r>
              <w:rPr>
                <w:sz w:val="16"/>
              </w:rPr>
              <w:t>Cannot edit another</w:t>
            </w:r>
            <w:r>
              <w:rPr>
                <w:sz w:val="16"/>
              </w:rPr>
              <w:t xml:space="preserve"> user’s profile/post/comment, cannot access another user’s notifications, cannot follow self.</w:t>
            </w:r>
          </w:p>
        </w:tc>
      </w:tr>
      <w:tr w:rsidR="008B7B17" w14:paraId="00F4B27F" w14:textId="77777777">
        <w:trPr>
          <w:cantSplit/>
          <w:jc w:val="center"/>
        </w:trPr>
        <w:tc>
          <w:tcPr>
            <w:tcW w:w="1800" w:type="dxa"/>
            <w:vAlign w:val="center"/>
          </w:tcPr>
          <w:p w14:paraId="70AF0313" w14:textId="77777777" w:rsidR="008B7B17" w:rsidRDefault="00A24FCD">
            <w:pPr>
              <w:spacing w:after="0" w:line="240" w:lineRule="auto"/>
            </w:pPr>
            <w:r>
              <w:rPr>
                <w:sz w:val="16"/>
              </w:rPr>
              <w:t>Unauthenticated Visitor</w:t>
            </w:r>
          </w:p>
        </w:tc>
        <w:tc>
          <w:tcPr>
            <w:tcW w:w="4608" w:type="dxa"/>
            <w:vAlign w:val="center"/>
          </w:tcPr>
          <w:p w14:paraId="0515D3A3" w14:textId="77777777" w:rsidR="008B7B17" w:rsidRDefault="00A24FCD">
            <w:pPr>
              <w:spacing w:after="0" w:line="240" w:lineRule="auto"/>
            </w:pPr>
            <w:r>
              <w:rPr>
                <w:sz w:val="16"/>
              </w:rPr>
              <w:t>Open public login/registration pages and submit registration/login</w:t>
            </w:r>
          </w:p>
        </w:tc>
        <w:tc>
          <w:tcPr>
            <w:tcW w:w="3528" w:type="dxa"/>
            <w:vAlign w:val="center"/>
          </w:tcPr>
          <w:p w14:paraId="3164BEB3" w14:textId="77777777" w:rsidR="008B7B17" w:rsidRDefault="00A24FCD">
            <w:pPr>
              <w:spacing w:after="0" w:line="240" w:lineRule="auto"/>
            </w:pPr>
            <w:r>
              <w:rPr>
                <w:sz w:val="16"/>
              </w:rPr>
              <w:t xml:space="preserve">Cannot create posts, comments, likes, follows, private profile </w:t>
            </w:r>
            <w:r>
              <w:rPr>
                <w:sz w:val="16"/>
              </w:rPr>
              <w:t>updates, or notifications.</w:t>
            </w:r>
          </w:p>
        </w:tc>
      </w:tr>
      <w:tr w:rsidR="008B7B17" w14:paraId="57653F4F" w14:textId="77777777">
        <w:trPr>
          <w:cantSplit/>
          <w:jc w:val="center"/>
        </w:trPr>
        <w:tc>
          <w:tcPr>
            <w:tcW w:w="1800" w:type="dxa"/>
            <w:vAlign w:val="center"/>
          </w:tcPr>
          <w:p w14:paraId="467060F8" w14:textId="77777777" w:rsidR="008B7B17" w:rsidRDefault="00A24FCD">
            <w:pPr>
              <w:spacing w:after="0" w:line="240" w:lineRule="auto"/>
            </w:pPr>
            <w:r>
              <w:t>System Administrator</w:t>
            </w:r>
          </w:p>
        </w:tc>
        <w:tc>
          <w:tcPr>
            <w:tcW w:w="4608" w:type="dxa"/>
            <w:vAlign w:val="center"/>
          </w:tcPr>
          <w:p w14:paraId="6044D1BA" w14:textId="77777777" w:rsidR="008B7B17" w:rsidRDefault="00A24FCD">
            <w:pPr>
              <w:spacing w:after="0" w:line="240" w:lineRule="auto"/>
            </w:pPr>
            <w:r>
              <w:t>View dashboard and activity; manage user status; moderate posts/comments/media; inspect follows; monitor notifications and search activity; review audit logs; manage exposed operational limits.</w:t>
            </w:r>
          </w:p>
        </w:tc>
        <w:tc>
          <w:tcPr>
            <w:tcW w:w="3528" w:type="dxa"/>
            <w:vAlign w:val="center"/>
          </w:tcPr>
          <w:p w14:paraId="4B2EA463" w14:textId="77777777" w:rsidR="008B7B17" w:rsidRDefault="00A24FCD">
            <w:pPr>
              <w:spacing w:after="0" w:line="240" w:lineRule="auto"/>
            </w:pPr>
            <w:r>
              <w:t>Cannot direct</w:t>
            </w:r>
            <w:r>
              <w:t>ly view or alter password hashes; cannot remove the last active administrator account; all destructive actions require confirmation and are audited.</w:t>
            </w:r>
          </w:p>
        </w:tc>
      </w:tr>
    </w:tbl>
    <w:p w14:paraId="623A8F44" w14:textId="77777777" w:rsidR="008B7B17" w:rsidRDefault="008B7B17"/>
    <w:p w14:paraId="7B970E2C" w14:textId="77777777" w:rsidR="008B7B17" w:rsidRDefault="00A24FCD">
      <w:pPr>
        <w:pStyle w:val="Heading3"/>
      </w:pPr>
      <w:bookmarkStart w:id="67" w:name="_Toc243528265"/>
      <w:r>
        <w:t>6.3 Frontend Organization:</w:t>
      </w:r>
      <w:bookmarkEnd w:id="67"/>
    </w:p>
    <w:p w14:paraId="6D07B275" w14:textId="77777777" w:rsidR="008B7B17" w:rsidRDefault="00A24FCD">
      <w:pPr>
        <w:spacing w:after="100"/>
      </w:pPr>
      <w:r>
        <w:t>The Postit frontend uses plain HTML, CSS, and JavaScript, but files are separa</w:t>
      </w:r>
      <w:r>
        <w:t>ted by responsibility. The API layer handles requests, while feature-specific modules manage feed rendering, media previews, search results, and notifications. This keeps the code understandable without introducing a frontend framework for a project that d</w:t>
      </w:r>
      <w:r>
        <w:t>oes not require one.</w:t>
      </w:r>
    </w:p>
    <w:p w14:paraId="5B5611BD" w14:textId="77777777" w:rsidR="008B7B17" w:rsidRDefault="00A24FCD">
      <w:pPr>
        <w:pStyle w:val="CodeBlock"/>
      </w:pPr>
      <w:r>
        <w:t>frontend/</w:t>
      </w:r>
    </w:p>
    <w:p w14:paraId="0FF35468" w14:textId="77777777" w:rsidR="008B7B17" w:rsidRDefault="00A24FCD">
      <w:pPr>
        <w:pStyle w:val="CodeBlock"/>
      </w:pPr>
      <w:r>
        <w:t>├── index.html                         # Home / feed page</w:t>
      </w:r>
    </w:p>
    <w:p w14:paraId="04F9DDF8" w14:textId="77777777" w:rsidR="008B7B17" w:rsidRDefault="00A24FCD">
      <w:pPr>
        <w:pStyle w:val="CodeBlock"/>
      </w:pPr>
      <w:r>
        <w:t>├── login.html                         # User login</w:t>
      </w:r>
    </w:p>
    <w:p w14:paraId="00C531D0" w14:textId="77777777" w:rsidR="008B7B17" w:rsidRDefault="00A24FCD">
      <w:pPr>
        <w:pStyle w:val="CodeBlock"/>
      </w:pPr>
      <w:r>
        <w:t>├── register.html                      # Account registration</w:t>
      </w:r>
    </w:p>
    <w:p w14:paraId="2814AD50" w14:textId="77777777" w:rsidR="008B7B17" w:rsidRDefault="00A24FCD">
      <w:pPr>
        <w:pStyle w:val="CodeBlock"/>
      </w:pPr>
      <w:r>
        <w:t>├── profile.html                       # User profile</w:t>
      </w:r>
      <w:r>
        <w:t xml:space="preserve"> view/edit</w:t>
      </w:r>
    </w:p>
    <w:p w14:paraId="3C49AB1C" w14:textId="77777777" w:rsidR="008B7B17" w:rsidRDefault="00A24FCD">
      <w:pPr>
        <w:pStyle w:val="CodeBlock"/>
      </w:pPr>
      <w:r>
        <w:t>├── search.html                        # User / post search page</w:t>
      </w:r>
    </w:p>
    <w:p w14:paraId="7136165E" w14:textId="77777777" w:rsidR="008B7B17" w:rsidRDefault="00A24FCD">
      <w:pPr>
        <w:pStyle w:val="CodeBlock"/>
      </w:pPr>
      <w:r>
        <w:t>├── notifications.html                 # Notification list</w:t>
      </w:r>
    </w:p>
    <w:p w14:paraId="4304F75B" w14:textId="77777777" w:rsidR="008B7B17" w:rsidRDefault="00A24FCD">
      <w:pPr>
        <w:pStyle w:val="CodeBlock"/>
      </w:pPr>
      <w:r>
        <w:t xml:space="preserve">├── </w:t>
      </w:r>
      <w:proofErr w:type="spellStart"/>
      <w:r>
        <w:t>css</w:t>
      </w:r>
      <w:proofErr w:type="spellEnd"/>
      <w:r>
        <w:t>/</w:t>
      </w:r>
    </w:p>
    <w:p w14:paraId="3092246B" w14:textId="77777777" w:rsidR="008B7B17" w:rsidRDefault="00A24FCD">
      <w:pPr>
        <w:pStyle w:val="CodeBlock"/>
      </w:pPr>
      <w:r>
        <w:t>│   ├── base.css                       # Base typography and reset</w:t>
      </w:r>
    </w:p>
    <w:p w14:paraId="718BE5D9" w14:textId="77777777" w:rsidR="008B7B17" w:rsidRDefault="00A24FCD">
      <w:pPr>
        <w:pStyle w:val="CodeBlock"/>
      </w:pPr>
      <w:r>
        <w:lastRenderedPageBreak/>
        <w:t xml:space="preserve">│   ├── layout.css                     # </w:t>
      </w:r>
      <w:r>
        <w:t>Page and responsive layout</w:t>
      </w:r>
    </w:p>
    <w:p w14:paraId="1EFDB2E4" w14:textId="77777777" w:rsidR="008B7B17" w:rsidRDefault="00A24FCD">
      <w:pPr>
        <w:pStyle w:val="CodeBlock"/>
      </w:pPr>
      <w:r>
        <w:t>│   ├── components.css                 # Reusable UI styles</w:t>
      </w:r>
    </w:p>
    <w:p w14:paraId="05C48E74" w14:textId="77777777" w:rsidR="008B7B17" w:rsidRDefault="00A24FCD">
      <w:pPr>
        <w:pStyle w:val="CodeBlock"/>
      </w:pPr>
      <w:r>
        <w:t>│   └── responsive.css                 # Mobile / tablet adjustments</w:t>
      </w:r>
    </w:p>
    <w:p w14:paraId="60999F67" w14:textId="77777777" w:rsidR="008B7B17" w:rsidRDefault="00A24FCD">
      <w:pPr>
        <w:pStyle w:val="CodeBlock"/>
      </w:pPr>
      <w:r>
        <w:t xml:space="preserve">└── </w:t>
      </w:r>
      <w:proofErr w:type="spellStart"/>
      <w:r>
        <w:t>js</w:t>
      </w:r>
      <w:proofErr w:type="spellEnd"/>
      <w:r>
        <w:t>/</w:t>
      </w:r>
    </w:p>
    <w:p w14:paraId="00851328" w14:textId="77777777" w:rsidR="008B7B17" w:rsidRDefault="00A24FCD">
      <w:pPr>
        <w:pStyle w:val="CodeBlock"/>
      </w:pPr>
      <w:r>
        <w:t xml:space="preserve">    ├── api.js                         # Central API communication</w:t>
      </w:r>
    </w:p>
    <w:p w14:paraId="0C3C85C1" w14:textId="77777777" w:rsidR="008B7B17" w:rsidRDefault="00A24FCD">
      <w:pPr>
        <w:pStyle w:val="CodeBlock"/>
      </w:pPr>
      <w:r>
        <w:t xml:space="preserve">    ├── auth.js          </w:t>
      </w:r>
      <w:r>
        <w:t xml:space="preserve">              # Login, register, logout</w:t>
      </w:r>
    </w:p>
    <w:p w14:paraId="08E3F4A4" w14:textId="77777777" w:rsidR="008B7B17" w:rsidRDefault="00A24FCD">
      <w:pPr>
        <w:pStyle w:val="CodeBlock"/>
      </w:pPr>
      <w:r>
        <w:t xml:space="preserve">    ├── feed.js                        # Feed loading and pagination</w:t>
      </w:r>
    </w:p>
    <w:p w14:paraId="2C2CE70C" w14:textId="77777777" w:rsidR="008B7B17" w:rsidRDefault="00A24FCD">
      <w:pPr>
        <w:pStyle w:val="CodeBlock"/>
      </w:pPr>
      <w:r>
        <w:t xml:space="preserve">    ├── profile.js                     # Profile view/edit and media</w:t>
      </w:r>
    </w:p>
    <w:p w14:paraId="51A880AD" w14:textId="77777777" w:rsidR="008B7B17" w:rsidRDefault="00A24FCD">
      <w:pPr>
        <w:pStyle w:val="CodeBlock"/>
      </w:pPr>
      <w:r>
        <w:t xml:space="preserve">    ├── posts.js                       # Post creation/edit/delete + images</w:t>
      </w:r>
    </w:p>
    <w:p w14:paraId="485D4FB7" w14:textId="77777777" w:rsidR="008B7B17" w:rsidRDefault="00A24FCD">
      <w:pPr>
        <w:pStyle w:val="CodeBlock"/>
      </w:pPr>
      <w:r>
        <w:t xml:space="preserve">  </w:t>
      </w:r>
      <w:r>
        <w:t xml:space="preserve">  ├── comments.js                    # Comment interactions</w:t>
      </w:r>
    </w:p>
    <w:p w14:paraId="3EC7FFFD" w14:textId="77777777" w:rsidR="008B7B17" w:rsidRDefault="00A24FCD">
      <w:pPr>
        <w:pStyle w:val="CodeBlock"/>
      </w:pPr>
      <w:r>
        <w:t xml:space="preserve">    ├── likes.js                       # Like / unlike logic</w:t>
      </w:r>
    </w:p>
    <w:p w14:paraId="19B464F4" w14:textId="77777777" w:rsidR="008B7B17" w:rsidRDefault="00A24FCD">
      <w:pPr>
        <w:pStyle w:val="CodeBlock"/>
      </w:pPr>
      <w:r>
        <w:t xml:space="preserve">    ├── follows.js                     # Follow / unfollow logic</w:t>
      </w:r>
    </w:p>
    <w:p w14:paraId="3891A887" w14:textId="77777777" w:rsidR="008B7B17" w:rsidRDefault="00A24FCD">
      <w:pPr>
        <w:pStyle w:val="CodeBlock"/>
      </w:pPr>
      <w:r>
        <w:t xml:space="preserve">    ├── search.js                      # Search and filtering</w:t>
      </w:r>
    </w:p>
    <w:p w14:paraId="46FB0C3F" w14:textId="77777777" w:rsidR="008B7B17" w:rsidRDefault="00A24FCD">
      <w:pPr>
        <w:pStyle w:val="CodeBlock"/>
      </w:pPr>
      <w:r>
        <w:t xml:space="preserve">    ├── </w:t>
      </w:r>
      <w:r>
        <w:t>notifications.js               # Notification loading/read state</w:t>
      </w:r>
    </w:p>
    <w:p w14:paraId="2811B87C" w14:textId="77777777" w:rsidR="008B7B17" w:rsidRDefault="00A24FCD">
      <w:pPr>
        <w:pStyle w:val="CodeBlock"/>
      </w:pPr>
      <w:r>
        <w:t xml:space="preserve">    ├── media.js                       # Preview/validation helpers</w:t>
      </w:r>
    </w:p>
    <w:p w14:paraId="4ADF4097" w14:textId="77777777" w:rsidR="008B7B17" w:rsidRDefault="00A24FCD">
      <w:pPr>
        <w:pStyle w:val="CodeBlock"/>
      </w:pPr>
      <w:r>
        <w:t xml:space="preserve">    ├── ui.js                          # Loading, errors, messages</w:t>
      </w:r>
    </w:p>
    <w:p w14:paraId="71BDCEFF" w14:textId="77777777" w:rsidR="008B7B17" w:rsidRDefault="00A24FCD">
      <w:pPr>
        <w:pStyle w:val="CodeBlock"/>
      </w:pPr>
      <w:r>
        <w:t xml:space="preserve">    └── main.js                        # Page initializa</w:t>
      </w:r>
      <w:r>
        <w:t>tion</w:t>
      </w:r>
    </w:p>
    <w:p w14:paraId="19BB0D4B" w14:textId="77777777" w:rsidR="008B7B17" w:rsidRDefault="00A24FCD">
      <w:pPr>
        <w:pStyle w:val="Heading3"/>
      </w:pPr>
      <w:bookmarkStart w:id="68" w:name="_Toc243528266"/>
      <w:r>
        <w:rPr>
          <w:b w:val="0"/>
        </w:rPr>
        <w:t>6.4 Administration Frontend Organization</w:t>
      </w:r>
      <w:bookmarkEnd w:id="68"/>
    </w:p>
    <w:p w14:paraId="37F9A514" w14:textId="77777777" w:rsidR="008B7B17" w:rsidRDefault="00A24FCD">
      <w:r>
        <w:t xml:space="preserve">The admin frontend is kept separate from the normal social feed pages. The dashboard is designed for monitoring first, with dedicated screens for users, content, media, notifications, and audit logs. The </w:t>
      </w:r>
      <w:r>
        <w:t>admin interface should not rely on hidden links for security; every action is protected again by the backend.</w:t>
      </w:r>
    </w:p>
    <w:p w14:paraId="7F3EB7E5" w14:textId="77777777" w:rsidR="008B7B17" w:rsidRDefault="00A24FCD">
      <w:r>
        <w:t>frontend/</w:t>
      </w:r>
      <w:r>
        <w:br/>
        <w:t>├── admin/</w:t>
      </w:r>
      <w:r>
        <w:br/>
        <w:t>│   ├── dashboard.html             # System statistics and recent activity</w:t>
      </w:r>
      <w:r>
        <w:br/>
        <w:t xml:space="preserve">│   ├── users.html                 # User search, </w:t>
      </w:r>
      <w:r>
        <w:t>status and account actions</w:t>
      </w:r>
      <w:r>
        <w:br/>
        <w:t>│   ├── posts.html                 # Post moderation</w:t>
      </w:r>
      <w:r>
        <w:br/>
        <w:t>│   ├── comments.html              # Comment moderation</w:t>
      </w:r>
      <w:r>
        <w:br/>
        <w:t>│   ├── media.html                 # Profile/post media review</w:t>
      </w:r>
      <w:r>
        <w:br/>
        <w:t>│   ├── notifications.html         # Notification monitor</w:t>
      </w:r>
      <w:r>
        <w:t>ing</w:t>
      </w:r>
      <w:r>
        <w:br/>
        <w:t>│   └── audit-logs.html            # Administrative action history</w:t>
      </w:r>
      <w:r>
        <w:br/>
        <w:t xml:space="preserve">└── </w:t>
      </w:r>
      <w:proofErr w:type="spellStart"/>
      <w:r>
        <w:t>js</w:t>
      </w:r>
      <w:proofErr w:type="spellEnd"/>
      <w:r>
        <w:t>/admin/</w:t>
      </w:r>
      <w:r>
        <w:br/>
        <w:t xml:space="preserve">    ├── dashboard.js</w:t>
      </w:r>
      <w:r>
        <w:br/>
        <w:t xml:space="preserve">    ├── users.js</w:t>
      </w:r>
      <w:r>
        <w:br/>
        <w:t xml:space="preserve">    ├── moderation.js</w:t>
      </w:r>
      <w:r>
        <w:br/>
        <w:t xml:space="preserve">    ├── media.js</w:t>
      </w:r>
      <w:r>
        <w:br/>
        <w:t xml:space="preserve">    ├── notifications.js</w:t>
      </w:r>
      <w:r>
        <w:br/>
        <w:t xml:space="preserve">    └── auditLogs.js</w:t>
      </w:r>
    </w:p>
    <w:p w14:paraId="2421BEE9" w14:textId="77777777" w:rsidR="008B7B17" w:rsidRDefault="00A24FCD">
      <w:pPr>
        <w:pStyle w:val="Heading2"/>
      </w:pPr>
      <w:bookmarkStart w:id="69" w:name="_Toc243528267"/>
      <w:r>
        <w:t>7. Quality Assurance &amp; Testing</w:t>
      </w:r>
      <w:bookmarkEnd w:id="69"/>
    </w:p>
    <w:p w14:paraId="3DA5A7B8" w14:textId="77777777" w:rsidR="008B7B17" w:rsidRDefault="00A24FCD">
      <w:pPr>
        <w:pStyle w:val="Heading3"/>
      </w:pPr>
      <w:bookmarkStart w:id="70" w:name="_Toc243528268"/>
      <w:r>
        <w:t>7.1 Test Case Sce</w:t>
      </w:r>
      <w:r>
        <w:t>narios:</w:t>
      </w:r>
      <w:bookmarkEnd w:id="70"/>
    </w:p>
    <w:p w14:paraId="172004BB" w14:textId="77777777" w:rsidR="008B7B17" w:rsidRDefault="00A24FCD">
      <w:pPr>
        <w:spacing w:after="100"/>
      </w:pPr>
      <w:r>
        <w:t>The following test cases are prepared for implementation and verification. Because the specification is being updated before the final coding and deployment cycle, the status column describes the expected verification state rather than claiming tha</w:t>
      </w:r>
      <w:r>
        <w:t>t every case has already been executed.</w:t>
      </w:r>
    </w:p>
    <w:tbl>
      <w:tblPr>
        <w:tblStyle w:val="TableGrid"/>
        <w:tblW w:w="0" w:type="auto"/>
        <w:jc w:val="center"/>
        <w:tblLook w:val="04A0" w:firstRow="1" w:lastRow="0" w:firstColumn="1" w:lastColumn="0" w:noHBand="0" w:noVBand="1"/>
      </w:tblPr>
      <w:tblGrid>
        <w:gridCol w:w="893"/>
        <w:gridCol w:w="1985"/>
        <w:gridCol w:w="2309"/>
        <w:gridCol w:w="3278"/>
        <w:gridCol w:w="1111"/>
      </w:tblGrid>
      <w:tr w:rsidR="008B7B17" w14:paraId="1F9CA143" w14:textId="77777777">
        <w:trPr>
          <w:cantSplit/>
          <w:tblHeader/>
          <w:jc w:val="center"/>
        </w:trPr>
        <w:tc>
          <w:tcPr>
            <w:tcW w:w="936" w:type="dxa"/>
            <w:shd w:val="clear" w:color="auto" w:fill="D9E8F5"/>
            <w:vAlign w:val="center"/>
          </w:tcPr>
          <w:p w14:paraId="426226F7" w14:textId="77777777" w:rsidR="008B7B17" w:rsidRDefault="00A24FCD">
            <w:pPr>
              <w:spacing w:after="0" w:line="240" w:lineRule="auto"/>
            </w:pPr>
            <w:r>
              <w:rPr>
                <w:b/>
                <w:sz w:val="15"/>
              </w:rPr>
              <w:t>Test ID</w:t>
            </w:r>
          </w:p>
        </w:tc>
        <w:tc>
          <w:tcPr>
            <w:tcW w:w="2088" w:type="dxa"/>
            <w:shd w:val="clear" w:color="auto" w:fill="D9E8F5"/>
            <w:vAlign w:val="center"/>
          </w:tcPr>
          <w:p w14:paraId="4A7DB1F0" w14:textId="77777777" w:rsidR="008B7B17" w:rsidRDefault="00A24FCD">
            <w:pPr>
              <w:spacing w:after="0" w:line="240" w:lineRule="auto"/>
            </w:pPr>
            <w:r>
              <w:rPr>
                <w:b/>
                <w:sz w:val="15"/>
              </w:rPr>
              <w:t>Test Description</w:t>
            </w:r>
          </w:p>
        </w:tc>
        <w:tc>
          <w:tcPr>
            <w:tcW w:w="2448" w:type="dxa"/>
            <w:shd w:val="clear" w:color="auto" w:fill="D9E8F5"/>
            <w:vAlign w:val="center"/>
          </w:tcPr>
          <w:p w14:paraId="532026B8" w14:textId="77777777" w:rsidR="008B7B17" w:rsidRDefault="00A24FCD">
            <w:pPr>
              <w:spacing w:after="0" w:line="240" w:lineRule="auto"/>
            </w:pPr>
            <w:r>
              <w:rPr>
                <w:b/>
                <w:sz w:val="15"/>
              </w:rPr>
              <w:t>Input Data</w:t>
            </w:r>
          </w:p>
        </w:tc>
        <w:tc>
          <w:tcPr>
            <w:tcW w:w="3528" w:type="dxa"/>
            <w:shd w:val="clear" w:color="auto" w:fill="D9E8F5"/>
            <w:vAlign w:val="center"/>
          </w:tcPr>
          <w:p w14:paraId="137A3537" w14:textId="77777777" w:rsidR="008B7B17" w:rsidRDefault="00A24FCD">
            <w:pPr>
              <w:spacing w:after="0" w:line="240" w:lineRule="auto"/>
            </w:pPr>
            <w:r>
              <w:rPr>
                <w:b/>
                <w:sz w:val="15"/>
              </w:rPr>
              <w:t>Expected Result</w:t>
            </w:r>
          </w:p>
        </w:tc>
        <w:tc>
          <w:tcPr>
            <w:tcW w:w="1152" w:type="dxa"/>
            <w:shd w:val="clear" w:color="auto" w:fill="D9E8F5"/>
            <w:vAlign w:val="center"/>
          </w:tcPr>
          <w:p w14:paraId="525846B0" w14:textId="77777777" w:rsidR="008B7B17" w:rsidRDefault="00A24FCD">
            <w:pPr>
              <w:spacing w:after="0" w:line="240" w:lineRule="auto"/>
            </w:pPr>
            <w:r>
              <w:rPr>
                <w:b/>
                <w:sz w:val="15"/>
              </w:rPr>
              <w:t>Status</w:t>
            </w:r>
          </w:p>
        </w:tc>
      </w:tr>
      <w:tr w:rsidR="008B7B17" w14:paraId="74C6CD3D" w14:textId="77777777">
        <w:trPr>
          <w:cantSplit/>
          <w:jc w:val="center"/>
        </w:trPr>
        <w:tc>
          <w:tcPr>
            <w:tcW w:w="936" w:type="dxa"/>
            <w:vAlign w:val="center"/>
          </w:tcPr>
          <w:p w14:paraId="56E33A37" w14:textId="77777777" w:rsidR="008B7B17" w:rsidRDefault="00A24FCD">
            <w:pPr>
              <w:spacing w:after="0" w:line="240" w:lineRule="auto"/>
            </w:pPr>
            <w:r>
              <w:rPr>
                <w:sz w:val="15"/>
              </w:rPr>
              <w:lastRenderedPageBreak/>
              <w:t>TC-1</w:t>
            </w:r>
          </w:p>
        </w:tc>
        <w:tc>
          <w:tcPr>
            <w:tcW w:w="2088" w:type="dxa"/>
            <w:vAlign w:val="center"/>
          </w:tcPr>
          <w:p w14:paraId="663D36A1" w14:textId="77777777" w:rsidR="008B7B17" w:rsidRDefault="00A24FCD">
            <w:pPr>
              <w:spacing w:after="0" w:line="240" w:lineRule="auto"/>
            </w:pPr>
            <w:r>
              <w:rPr>
                <w:sz w:val="15"/>
              </w:rPr>
              <w:t>User Registration</w:t>
            </w:r>
          </w:p>
        </w:tc>
        <w:tc>
          <w:tcPr>
            <w:tcW w:w="2448" w:type="dxa"/>
            <w:vAlign w:val="center"/>
          </w:tcPr>
          <w:p w14:paraId="5565B8D8" w14:textId="77777777" w:rsidR="008B7B17" w:rsidRDefault="00A24FCD">
            <w:pPr>
              <w:spacing w:after="0" w:line="240" w:lineRule="auto"/>
            </w:pPr>
            <w:r>
              <w:rPr>
                <w:sz w:val="15"/>
              </w:rPr>
              <w:t>Valid username, email and password</w:t>
            </w:r>
          </w:p>
        </w:tc>
        <w:tc>
          <w:tcPr>
            <w:tcW w:w="3528" w:type="dxa"/>
            <w:vAlign w:val="center"/>
          </w:tcPr>
          <w:p w14:paraId="3A712810" w14:textId="77777777" w:rsidR="008B7B17" w:rsidRDefault="00A24FCD">
            <w:pPr>
              <w:spacing w:after="0" w:line="240" w:lineRule="auto"/>
            </w:pPr>
            <w:r>
              <w:rPr>
                <w:sz w:val="15"/>
              </w:rPr>
              <w:t>Account created and user can continue to login</w:t>
            </w:r>
          </w:p>
        </w:tc>
        <w:tc>
          <w:tcPr>
            <w:tcW w:w="1152" w:type="dxa"/>
            <w:vAlign w:val="center"/>
          </w:tcPr>
          <w:p w14:paraId="221AAF60" w14:textId="77777777" w:rsidR="008B7B17" w:rsidRDefault="00A24FCD">
            <w:pPr>
              <w:spacing w:after="0" w:line="240" w:lineRule="auto"/>
            </w:pPr>
            <w:r>
              <w:rPr>
                <w:sz w:val="15"/>
              </w:rPr>
              <w:t>Planned</w:t>
            </w:r>
          </w:p>
        </w:tc>
      </w:tr>
      <w:tr w:rsidR="008B7B17" w14:paraId="03091365" w14:textId="77777777">
        <w:trPr>
          <w:cantSplit/>
          <w:jc w:val="center"/>
        </w:trPr>
        <w:tc>
          <w:tcPr>
            <w:tcW w:w="936" w:type="dxa"/>
            <w:vAlign w:val="center"/>
          </w:tcPr>
          <w:p w14:paraId="09BC956C" w14:textId="77777777" w:rsidR="008B7B17" w:rsidRDefault="00A24FCD">
            <w:pPr>
              <w:spacing w:after="0" w:line="240" w:lineRule="auto"/>
            </w:pPr>
            <w:r>
              <w:rPr>
                <w:sz w:val="15"/>
              </w:rPr>
              <w:t>TC-2</w:t>
            </w:r>
          </w:p>
        </w:tc>
        <w:tc>
          <w:tcPr>
            <w:tcW w:w="2088" w:type="dxa"/>
            <w:vAlign w:val="center"/>
          </w:tcPr>
          <w:p w14:paraId="22BD183E" w14:textId="77777777" w:rsidR="008B7B17" w:rsidRDefault="00A24FCD">
            <w:pPr>
              <w:spacing w:after="0" w:line="240" w:lineRule="auto"/>
            </w:pPr>
            <w:r>
              <w:rPr>
                <w:sz w:val="15"/>
              </w:rPr>
              <w:t xml:space="preserve">Duplicate Email </w:t>
            </w:r>
            <w:r>
              <w:rPr>
                <w:sz w:val="15"/>
              </w:rPr>
              <w:t>Registration</w:t>
            </w:r>
          </w:p>
        </w:tc>
        <w:tc>
          <w:tcPr>
            <w:tcW w:w="2448" w:type="dxa"/>
            <w:vAlign w:val="center"/>
          </w:tcPr>
          <w:p w14:paraId="4B57CB5A" w14:textId="77777777" w:rsidR="008B7B17" w:rsidRDefault="00A24FCD">
            <w:pPr>
              <w:spacing w:after="0" w:line="240" w:lineRule="auto"/>
            </w:pPr>
            <w:r>
              <w:rPr>
                <w:sz w:val="15"/>
              </w:rPr>
              <w:t>Email already exists</w:t>
            </w:r>
          </w:p>
        </w:tc>
        <w:tc>
          <w:tcPr>
            <w:tcW w:w="3528" w:type="dxa"/>
            <w:vAlign w:val="center"/>
          </w:tcPr>
          <w:p w14:paraId="02212AD1" w14:textId="77777777" w:rsidR="008B7B17" w:rsidRDefault="00A24FCD">
            <w:pPr>
              <w:spacing w:after="0" w:line="240" w:lineRule="auto"/>
            </w:pPr>
            <w:r>
              <w:rPr>
                <w:sz w:val="15"/>
              </w:rPr>
              <w:t>Validation error and no duplicate account</w:t>
            </w:r>
          </w:p>
        </w:tc>
        <w:tc>
          <w:tcPr>
            <w:tcW w:w="1152" w:type="dxa"/>
            <w:vAlign w:val="center"/>
          </w:tcPr>
          <w:p w14:paraId="4D7455B6" w14:textId="77777777" w:rsidR="008B7B17" w:rsidRDefault="00A24FCD">
            <w:pPr>
              <w:spacing w:after="0" w:line="240" w:lineRule="auto"/>
            </w:pPr>
            <w:r>
              <w:rPr>
                <w:sz w:val="15"/>
              </w:rPr>
              <w:t>Planned</w:t>
            </w:r>
          </w:p>
        </w:tc>
      </w:tr>
      <w:tr w:rsidR="008B7B17" w14:paraId="10DB40B3" w14:textId="77777777">
        <w:trPr>
          <w:cantSplit/>
          <w:jc w:val="center"/>
        </w:trPr>
        <w:tc>
          <w:tcPr>
            <w:tcW w:w="936" w:type="dxa"/>
            <w:vAlign w:val="center"/>
          </w:tcPr>
          <w:p w14:paraId="0E39BFDE" w14:textId="77777777" w:rsidR="008B7B17" w:rsidRDefault="00A24FCD">
            <w:pPr>
              <w:spacing w:after="0" w:line="240" w:lineRule="auto"/>
            </w:pPr>
            <w:r>
              <w:rPr>
                <w:sz w:val="15"/>
              </w:rPr>
              <w:t>TC-3</w:t>
            </w:r>
          </w:p>
        </w:tc>
        <w:tc>
          <w:tcPr>
            <w:tcW w:w="2088" w:type="dxa"/>
            <w:vAlign w:val="center"/>
          </w:tcPr>
          <w:p w14:paraId="588267A3" w14:textId="77777777" w:rsidR="008B7B17" w:rsidRDefault="00A24FCD">
            <w:pPr>
              <w:spacing w:after="0" w:line="240" w:lineRule="auto"/>
            </w:pPr>
            <w:r>
              <w:rPr>
                <w:sz w:val="15"/>
              </w:rPr>
              <w:t>Invalid Login</w:t>
            </w:r>
          </w:p>
        </w:tc>
        <w:tc>
          <w:tcPr>
            <w:tcW w:w="2448" w:type="dxa"/>
            <w:vAlign w:val="center"/>
          </w:tcPr>
          <w:p w14:paraId="1DCECDB4" w14:textId="77777777" w:rsidR="008B7B17" w:rsidRDefault="00A24FCD">
            <w:pPr>
              <w:spacing w:after="0" w:line="240" w:lineRule="auto"/>
            </w:pPr>
            <w:r>
              <w:rPr>
                <w:sz w:val="15"/>
              </w:rPr>
              <w:t>Wrong password</w:t>
            </w:r>
          </w:p>
        </w:tc>
        <w:tc>
          <w:tcPr>
            <w:tcW w:w="3528" w:type="dxa"/>
            <w:vAlign w:val="center"/>
          </w:tcPr>
          <w:p w14:paraId="21B6450A" w14:textId="77777777" w:rsidR="008B7B17" w:rsidRDefault="00A24FCD">
            <w:pPr>
              <w:spacing w:after="0" w:line="240" w:lineRule="auto"/>
            </w:pPr>
            <w:r>
              <w:rPr>
                <w:sz w:val="15"/>
              </w:rPr>
              <w:t>Authentication rejected with clear error</w:t>
            </w:r>
          </w:p>
        </w:tc>
        <w:tc>
          <w:tcPr>
            <w:tcW w:w="1152" w:type="dxa"/>
            <w:vAlign w:val="center"/>
          </w:tcPr>
          <w:p w14:paraId="68835185" w14:textId="77777777" w:rsidR="008B7B17" w:rsidRDefault="00A24FCD">
            <w:pPr>
              <w:spacing w:after="0" w:line="240" w:lineRule="auto"/>
            </w:pPr>
            <w:r>
              <w:rPr>
                <w:sz w:val="15"/>
              </w:rPr>
              <w:t>Planned</w:t>
            </w:r>
          </w:p>
        </w:tc>
      </w:tr>
      <w:tr w:rsidR="008B7B17" w14:paraId="74AF50EF" w14:textId="77777777">
        <w:trPr>
          <w:cantSplit/>
          <w:jc w:val="center"/>
        </w:trPr>
        <w:tc>
          <w:tcPr>
            <w:tcW w:w="936" w:type="dxa"/>
            <w:vAlign w:val="center"/>
          </w:tcPr>
          <w:p w14:paraId="464DBD49" w14:textId="77777777" w:rsidR="008B7B17" w:rsidRDefault="00A24FCD">
            <w:pPr>
              <w:spacing w:after="0" w:line="240" w:lineRule="auto"/>
            </w:pPr>
            <w:r>
              <w:rPr>
                <w:sz w:val="15"/>
              </w:rPr>
              <w:t>TC-4</w:t>
            </w:r>
          </w:p>
        </w:tc>
        <w:tc>
          <w:tcPr>
            <w:tcW w:w="2088" w:type="dxa"/>
            <w:vAlign w:val="center"/>
          </w:tcPr>
          <w:p w14:paraId="2F638472" w14:textId="77777777" w:rsidR="008B7B17" w:rsidRDefault="00A24FCD">
            <w:pPr>
              <w:spacing w:after="0" w:line="240" w:lineRule="auto"/>
            </w:pPr>
            <w:r>
              <w:rPr>
                <w:sz w:val="15"/>
              </w:rPr>
              <w:t>Logout</w:t>
            </w:r>
          </w:p>
        </w:tc>
        <w:tc>
          <w:tcPr>
            <w:tcW w:w="2448" w:type="dxa"/>
            <w:vAlign w:val="center"/>
          </w:tcPr>
          <w:p w14:paraId="17DCC49C" w14:textId="77777777" w:rsidR="008B7B17" w:rsidRDefault="00A24FCD">
            <w:pPr>
              <w:spacing w:after="0" w:line="240" w:lineRule="auto"/>
            </w:pPr>
            <w:r>
              <w:rPr>
                <w:sz w:val="15"/>
              </w:rPr>
              <w:t>Authenticated user clicks logout</w:t>
            </w:r>
          </w:p>
        </w:tc>
        <w:tc>
          <w:tcPr>
            <w:tcW w:w="3528" w:type="dxa"/>
            <w:vAlign w:val="center"/>
          </w:tcPr>
          <w:p w14:paraId="0B6F5B2F" w14:textId="77777777" w:rsidR="008B7B17" w:rsidRDefault="00A24FCD">
            <w:pPr>
              <w:spacing w:after="0" w:line="240" w:lineRule="auto"/>
            </w:pPr>
            <w:r>
              <w:rPr>
                <w:sz w:val="15"/>
              </w:rPr>
              <w:t>Session is cleared and protected pages are</w:t>
            </w:r>
            <w:r>
              <w:rPr>
                <w:sz w:val="15"/>
              </w:rPr>
              <w:t xml:space="preserve"> blocked</w:t>
            </w:r>
          </w:p>
        </w:tc>
        <w:tc>
          <w:tcPr>
            <w:tcW w:w="1152" w:type="dxa"/>
            <w:vAlign w:val="center"/>
          </w:tcPr>
          <w:p w14:paraId="4A09CAA1" w14:textId="77777777" w:rsidR="008B7B17" w:rsidRDefault="00A24FCD">
            <w:pPr>
              <w:spacing w:after="0" w:line="240" w:lineRule="auto"/>
            </w:pPr>
            <w:r>
              <w:rPr>
                <w:sz w:val="15"/>
              </w:rPr>
              <w:t>Planned</w:t>
            </w:r>
          </w:p>
        </w:tc>
      </w:tr>
      <w:tr w:rsidR="008B7B17" w14:paraId="4917B7A4" w14:textId="77777777">
        <w:trPr>
          <w:cantSplit/>
          <w:jc w:val="center"/>
        </w:trPr>
        <w:tc>
          <w:tcPr>
            <w:tcW w:w="936" w:type="dxa"/>
            <w:vAlign w:val="center"/>
          </w:tcPr>
          <w:p w14:paraId="04C0E7D9" w14:textId="77777777" w:rsidR="008B7B17" w:rsidRDefault="00A24FCD">
            <w:pPr>
              <w:spacing w:after="0" w:line="240" w:lineRule="auto"/>
            </w:pPr>
            <w:r>
              <w:rPr>
                <w:sz w:val="15"/>
              </w:rPr>
              <w:t>TC-5</w:t>
            </w:r>
          </w:p>
        </w:tc>
        <w:tc>
          <w:tcPr>
            <w:tcW w:w="2088" w:type="dxa"/>
            <w:vAlign w:val="center"/>
          </w:tcPr>
          <w:p w14:paraId="778B2F98" w14:textId="77777777" w:rsidR="008B7B17" w:rsidRDefault="00A24FCD">
            <w:pPr>
              <w:spacing w:after="0" w:line="240" w:lineRule="auto"/>
            </w:pPr>
            <w:r>
              <w:rPr>
                <w:sz w:val="15"/>
              </w:rPr>
              <w:t>Profile Update</w:t>
            </w:r>
          </w:p>
        </w:tc>
        <w:tc>
          <w:tcPr>
            <w:tcW w:w="2448" w:type="dxa"/>
            <w:vAlign w:val="center"/>
          </w:tcPr>
          <w:p w14:paraId="31ADCA2A" w14:textId="77777777" w:rsidR="008B7B17" w:rsidRDefault="00A24FCD">
            <w:pPr>
              <w:spacing w:after="0" w:line="240" w:lineRule="auto"/>
            </w:pPr>
            <w:r>
              <w:rPr>
                <w:sz w:val="15"/>
              </w:rPr>
              <w:t>Valid name, bio, profile image</w:t>
            </w:r>
          </w:p>
        </w:tc>
        <w:tc>
          <w:tcPr>
            <w:tcW w:w="3528" w:type="dxa"/>
            <w:vAlign w:val="center"/>
          </w:tcPr>
          <w:p w14:paraId="73316F1E" w14:textId="77777777" w:rsidR="008B7B17" w:rsidRDefault="00A24FCD">
            <w:pPr>
              <w:spacing w:after="0" w:line="240" w:lineRule="auto"/>
            </w:pPr>
            <w:r>
              <w:rPr>
                <w:sz w:val="15"/>
              </w:rPr>
              <w:t>Profile fields and media are updated</w:t>
            </w:r>
          </w:p>
        </w:tc>
        <w:tc>
          <w:tcPr>
            <w:tcW w:w="1152" w:type="dxa"/>
            <w:vAlign w:val="center"/>
          </w:tcPr>
          <w:p w14:paraId="4A80C523" w14:textId="77777777" w:rsidR="008B7B17" w:rsidRDefault="00A24FCD">
            <w:pPr>
              <w:spacing w:after="0" w:line="240" w:lineRule="auto"/>
            </w:pPr>
            <w:r>
              <w:rPr>
                <w:sz w:val="15"/>
              </w:rPr>
              <w:t>Planned</w:t>
            </w:r>
          </w:p>
        </w:tc>
      </w:tr>
      <w:tr w:rsidR="008B7B17" w14:paraId="2AE9144D" w14:textId="77777777">
        <w:trPr>
          <w:cantSplit/>
          <w:jc w:val="center"/>
        </w:trPr>
        <w:tc>
          <w:tcPr>
            <w:tcW w:w="936" w:type="dxa"/>
            <w:vAlign w:val="center"/>
          </w:tcPr>
          <w:p w14:paraId="2DECE5F2" w14:textId="77777777" w:rsidR="008B7B17" w:rsidRDefault="00A24FCD">
            <w:pPr>
              <w:spacing w:after="0" w:line="240" w:lineRule="auto"/>
            </w:pPr>
            <w:r>
              <w:rPr>
                <w:sz w:val="15"/>
              </w:rPr>
              <w:t>TC-6</w:t>
            </w:r>
          </w:p>
        </w:tc>
        <w:tc>
          <w:tcPr>
            <w:tcW w:w="2088" w:type="dxa"/>
            <w:vAlign w:val="center"/>
          </w:tcPr>
          <w:p w14:paraId="743E46CF" w14:textId="77777777" w:rsidR="008B7B17" w:rsidRDefault="00A24FCD">
            <w:pPr>
              <w:spacing w:after="0" w:line="240" w:lineRule="auto"/>
            </w:pPr>
            <w:r>
              <w:rPr>
                <w:sz w:val="15"/>
              </w:rPr>
              <w:t>Unauthorized Profile Edit</w:t>
            </w:r>
          </w:p>
        </w:tc>
        <w:tc>
          <w:tcPr>
            <w:tcW w:w="2448" w:type="dxa"/>
            <w:vAlign w:val="center"/>
          </w:tcPr>
          <w:p w14:paraId="142F617F" w14:textId="77777777" w:rsidR="008B7B17" w:rsidRDefault="00A24FCD">
            <w:pPr>
              <w:spacing w:after="0" w:line="240" w:lineRule="auto"/>
            </w:pPr>
            <w:r>
              <w:rPr>
                <w:sz w:val="15"/>
              </w:rPr>
              <w:t>User A edits User B profile</w:t>
            </w:r>
          </w:p>
        </w:tc>
        <w:tc>
          <w:tcPr>
            <w:tcW w:w="3528" w:type="dxa"/>
            <w:vAlign w:val="center"/>
          </w:tcPr>
          <w:p w14:paraId="78BC06FF" w14:textId="77777777" w:rsidR="008B7B17" w:rsidRDefault="00A24FCD">
            <w:pPr>
              <w:spacing w:after="0" w:line="240" w:lineRule="auto"/>
            </w:pPr>
            <w:r>
              <w:rPr>
                <w:sz w:val="15"/>
              </w:rPr>
              <w:t>Request rejected with 403</w:t>
            </w:r>
          </w:p>
        </w:tc>
        <w:tc>
          <w:tcPr>
            <w:tcW w:w="1152" w:type="dxa"/>
            <w:vAlign w:val="center"/>
          </w:tcPr>
          <w:p w14:paraId="606557E0" w14:textId="77777777" w:rsidR="008B7B17" w:rsidRDefault="00A24FCD">
            <w:pPr>
              <w:spacing w:after="0" w:line="240" w:lineRule="auto"/>
            </w:pPr>
            <w:r>
              <w:rPr>
                <w:sz w:val="15"/>
              </w:rPr>
              <w:t>Planned</w:t>
            </w:r>
          </w:p>
        </w:tc>
      </w:tr>
      <w:tr w:rsidR="008B7B17" w14:paraId="237170A8" w14:textId="77777777">
        <w:trPr>
          <w:cantSplit/>
          <w:jc w:val="center"/>
        </w:trPr>
        <w:tc>
          <w:tcPr>
            <w:tcW w:w="936" w:type="dxa"/>
            <w:vAlign w:val="center"/>
          </w:tcPr>
          <w:p w14:paraId="4ABCA557" w14:textId="77777777" w:rsidR="008B7B17" w:rsidRDefault="00A24FCD">
            <w:pPr>
              <w:spacing w:after="0" w:line="240" w:lineRule="auto"/>
            </w:pPr>
            <w:r>
              <w:rPr>
                <w:sz w:val="15"/>
              </w:rPr>
              <w:t>TC-7</w:t>
            </w:r>
          </w:p>
        </w:tc>
        <w:tc>
          <w:tcPr>
            <w:tcW w:w="2088" w:type="dxa"/>
            <w:vAlign w:val="center"/>
          </w:tcPr>
          <w:p w14:paraId="421FCC81" w14:textId="77777777" w:rsidR="008B7B17" w:rsidRDefault="00A24FCD">
            <w:pPr>
              <w:spacing w:after="0" w:line="240" w:lineRule="auto"/>
            </w:pPr>
            <w:r>
              <w:rPr>
                <w:sz w:val="15"/>
              </w:rPr>
              <w:t>Profile Media Upload</w:t>
            </w:r>
          </w:p>
        </w:tc>
        <w:tc>
          <w:tcPr>
            <w:tcW w:w="2448" w:type="dxa"/>
            <w:vAlign w:val="center"/>
          </w:tcPr>
          <w:p w14:paraId="58F538CB" w14:textId="77777777" w:rsidR="008B7B17" w:rsidRDefault="00A24FCD">
            <w:pPr>
              <w:spacing w:after="0" w:line="240" w:lineRule="auto"/>
            </w:pPr>
            <w:r>
              <w:rPr>
                <w:sz w:val="15"/>
              </w:rPr>
              <w:t xml:space="preserve">Valid </w:t>
            </w:r>
            <w:r>
              <w:rPr>
                <w:sz w:val="15"/>
              </w:rPr>
              <w:t>cover/gallery image</w:t>
            </w:r>
          </w:p>
        </w:tc>
        <w:tc>
          <w:tcPr>
            <w:tcW w:w="3528" w:type="dxa"/>
            <w:vAlign w:val="center"/>
          </w:tcPr>
          <w:p w14:paraId="5290ABF8" w14:textId="77777777" w:rsidR="008B7B17" w:rsidRDefault="00A24FCD">
            <w:pPr>
              <w:spacing w:after="0" w:line="240" w:lineRule="auto"/>
            </w:pPr>
            <w:r>
              <w:rPr>
                <w:sz w:val="15"/>
              </w:rPr>
              <w:t>Media stored and visible on profile</w:t>
            </w:r>
          </w:p>
        </w:tc>
        <w:tc>
          <w:tcPr>
            <w:tcW w:w="1152" w:type="dxa"/>
            <w:vAlign w:val="center"/>
          </w:tcPr>
          <w:p w14:paraId="13223C56" w14:textId="77777777" w:rsidR="008B7B17" w:rsidRDefault="00A24FCD">
            <w:pPr>
              <w:spacing w:after="0" w:line="240" w:lineRule="auto"/>
            </w:pPr>
            <w:r>
              <w:rPr>
                <w:sz w:val="15"/>
              </w:rPr>
              <w:t>Planned</w:t>
            </w:r>
          </w:p>
        </w:tc>
      </w:tr>
      <w:tr w:rsidR="008B7B17" w14:paraId="18C9A8E4" w14:textId="77777777">
        <w:trPr>
          <w:cantSplit/>
          <w:jc w:val="center"/>
        </w:trPr>
        <w:tc>
          <w:tcPr>
            <w:tcW w:w="936" w:type="dxa"/>
            <w:vAlign w:val="center"/>
          </w:tcPr>
          <w:p w14:paraId="51FBA676" w14:textId="77777777" w:rsidR="008B7B17" w:rsidRDefault="00A24FCD">
            <w:pPr>
              <w:spacing w:after="0" w:line="240" w:lineRule="auto"/>
            </w:pPr>
            <w:r>
              <w:rPr>
                <w:sz w:val="15"/>
              </w:rPr>
              <w:t>TC-8</w:t>
            </w:r>
          </w:p>
        </w:tc>
        <w:tc>
          <w:tcPr>
            <w:tcW w:w="2088" w:type="dxa"/>
            <w:vAlign w:val="center"/>
          </w:tcPr>
          <w:p w14:paraId="3E2DD702" w14:textId="77777777" w:rsidR="008B7B17" w:rsidRDefault="00A24FCD">
            <w:pPr>
              <w:spacing w:after="0" w:line="240" w:lineRule="auto"/>
            </w:pPr>
            <w:r>
              <w:rPr>
                <w:sz w:val="15"/>
              </w:rPr>
              <w:t>Invalid Profile Media</w:t>
            </w:r>
          </w:p>
        </w:tc>
        <w:tc>
          <w:tcPr>
            <w:tcW w:w="2448" w:type="dxa"/>
            <w:vAlign w:val="center"/>
          </w:tcPr>
          <w:p w14:paraId="7F9E2EE8" w14:textId="77777777" w:rsidR="008B7B17" w:rsidRDefault="00A24FCD">
            <w:pPr>
              <w:spacing w:after="0" w:line="240" w:lineRule="auto"/>
            </w:pPr>
            <w:r>
              <w:rPr>
                <w:sz w:val="15"/>
              </w:rPr>
              <w:t>Unsupported file type</w:t>
            </w:r>
          </w:p>
        </w:tc>
        <w:tc>
          <w:tcPr>
            <w:tcW w:w="3528" w:type="dxa"/>
            <w:vAlign w:val="center"/>
          </w:tcPr>
          <w:p w14:paraId="727A698C" w14:textId="77777777" w:rsidR="008B7B17" w:rsidRDefault="00A24FCD">
            <w:pPr>
              <w:spacing w:after="0" w:line="240" w:lineRule="auto"/>
            </w:pPr>
            <w:r>
              <w:rPr>
                <w:sz w:val="15"/>
              </w:rPr>
              <w:t>Upload rejected</w:t>
            </w:r>
          </w:p>
        </w:tc>
        <w:tc>
          <w:tcPr>
            <w:tcW w:w="1152" w:type="dxa"/>
            <w:vAlign w:val="center"/>
          </w:tcPr>
          <w:p w14:paraId="5D301605" w14:textId="77777777" w:rsidR="008B7B17" w:rsidRDefault="00A24FCD">
            <w:pPr>
              <w:spacing w:after="0" w:line="240" w:lineRule="auto"/>
            </w:pPr>
            <w:r>
              <w:rPr>
                <w:sz w:val="15"/>
              </w:rPr>
              <w:t>Planned</w:t>
            </w:r>
          </w:p>
        </w:tc>
      </w:tr>
      <w:tr w:rsidR="008B7B17" w14:paraId="21A7FB2E" w14:textId="77777777">
        <w:trPr>
          <w:cantSplit/>
          <w:jc w:val="center"/>
        </w:trPr>
        <w:tc>
          <w:tcPr>
            <w:tcW w:w="936" w:type="dxa"/>
            <w:vAlign w:val="center"/>
          </w:tcPr>
          <w:p w14:paraId="0B60FBF6" w14:textId="77777777" w:rsidR="008B7B17" w:rsidRDefault="00A24FCD">
            <w:pPr>
              <w:spacing w:after="0" w:line="240" w:lineRule="auto"/>
            </w:pPr>
            <w:r>
              <w:rPr>
                <w:sz w:val="15"/>
              </w:rPr>
              <w:t>TC-9</w:t>
            </w:r>
          </w:p>
        </w:tc>
        <w:tc>
          <w:tcPr>
            <w:tcW w:w="2088" w:type="dxa"/>
            <w:vAlign w:val="center"/>
          </w:tcPr>
          <w:p w14:paraId="22AECAA2" w14:textId="77777777" w:rsidR="008B7B17" w:rsidRDefault="00A24FCD">
            <w:pPr>
              <w:spacing w:after="0" w:line="240" w:lineRule="auto"/>
            </w:pPr>
            <w:r>
              <w:rPr>
                <w:sz w:val="15"/>
              </w:rPr>
              <w:t>Post Creation Without Image</w:t>
            </w:r>
          </w:p>
        </w:tc>
        <w:tc>
          <w:tcPr>
            <w:tcW w:w="2448" w:type="dxa"/>
            <w:vAlign w:val="center"/>
          </w:tcPr>
          <w:p w14:paraId="26A08085" w14:textId="77777777" w:rsidR="008B7B17" w:rsidRDefault="00A24FCD">
            <w:pPr>
              <w:spacing w:after="0" w:line="240" w:lineRule="auto"/>
            </w:pPr>
            <w:r>
              <w:rPr>
                <w:sz w:val="15"/>
              </w:rPr>
              <w:t>Text-only post</w:t>
            </w:r>
          </w:p>
        </w:tc>
        <w:tc>
          <w:tcPr>
            <w:tcW w:w="3528" w:type="dxa"/>
            <w:vAlign w:val="center"/>
          </w:tcPr>
          <w:p w14:paraId="766F35B8" w14:textId="77777777" w:rsidR="008B7B17" w:rsidRDefault="00A24FCD">
            <w:pPr>
              <w:spacing w:after="0" w:line="240" w:lineRule="auto"/>
            </w:pPr>
            <w:r>
              <w:rPr>
                <w:sz w:val="15"/>
              </w:rPr>
              <w:t>Post created successfully</w:t>
            </w:r>
          </w:p>
        </w:tc>
        <w:tc>
          <w:tcPr>
            <w:tcW w:w="1152" w:type="dxa"/>
            <w:vAlign w:val="center"/>
          </w:tcPr>
          <w:p w14:paraId="236CD805" w14:textId="77777777" w:rsidR="008B7B17" w:rsidRDefault="00A24FCD">
            <w:pPr>
              <w:spacing w:after="0" w:line="240" w:lineRule="auto"/>
            </w:pPr>
            <w:r>
              <w:rPr>
                <w:sz w:val="15"/>
              </w:rPr>
              <w:t>Planned</w:t>
            </w:r>
          </w:p>
        </w:tc>
      </w:tr>
      <w:tr w:rsidR="008B7B17" w14:paraId="538C1350" w14:textId="77777777">
        <w:trPr>
          <w:cantSplit/>
          <w:jc w:val="center"/>
        </w:trPr>
        <w:tc>
          <w:tcPr>
            <w:tcW w:w="936" w:type="dxa"/>
            <w:vAlign w:val="center"/>
          </w:tcPr>
          <w:p w14:paraId="445BD280" w14:textId="77777777" w:rsidR="008B7B17" w:rsidRDefault="00A24FCD">
            <w:pPr>
              <w:spacing w:after="0" w:line="240" w:lineRule="auto"/>
            </w:pPr>
            <w:r>
              <w:rPr>
                <w:sz w:val="15"/>
              </w:rPr>
              <w:t>TC-10</w:t>
            </w:r>
          </w:p>
        </w:tc>
        <w:tc>
          <w:tcPr>
            <w:tcW w:w="2088" w:type="dxa"/>
            <w:vAlign w:val="center"/>
          </w:tcPr>
          <w:p w14:paraId="11A75A96" w14:textId="77777777" w:rsidR="008B7B17" w:rsidRDefault="00A24FCD">
            <w:pPr>
              <w:spacing w:after="0" w:line="240" w:lineRule="auto"/>
            </w:pPr>
            <w:r>
              <w:rPr>
                <w:sz w:val="15"/>
              </w:rPr>
              <w:t xml:space="preserve">Post Creation </w:t>
            </w:r>
            <w:proofErr w:type="gramStart"/>
            <w:r>
              <w:rPr>
                <w:sz w:val="15"/>
              </w:rPr>
              <w:t>With</w:t>
            </w:r>
            <w:proofErr w:type="gramEnd"/>
            <w:r>
              <w:rPr>
                <w:sz w:val="15"/>
              </w:rPr>
              <w:t xml:space="preserve"> </w:t>
            </w:r>
            <w:r>
              <w:rPr>
                <w:sz w:val="15"/>
              </w:rPr>
              <w:t>Images</w:t>
            </w:r>
          </w:p>
        </w:tc>
        <w:tc>
          <w:tcPr>
            <w:tcW w:w="2448" w:type="dxa"/>
            <w:vAlign w:val="center"/>
          </w:tcPr>
          <w:p w14:paraId="5C4AD70D" w14:textId="77777777" w:rsidR="008B7B17" w:rsidRDefault="00A24FCD">
            <w:pPr>
              <w:spacing w:after="0" w:line="240" w:lineRule="auto"/>
            </w:pPr>
            <w:r>
              <w:rPr>
                <w:sz w:val="15"/>
              </w:rPr>
              <w:t>Text + multiple valid images</w:t>
            </w:r>
          </w:p>
        </w:tc>
        <w:tc>
          <w:tcPr>
            <w:tcW w:w="3528" w:type="dxa"/>
            <w:vAlign w:val="center"/>
          </w:tcPr>
          <w:p w14:paraId="3E28EE28" w14:textId="77777777" w:rsidR="008B7B17" w:rsidRDefault="00A24FCD">
            <w:pPr>
              <w:spacing w:after="0" w:line="240" w:lineRule="auto"/>
            </w:pPr>
            <w:r>
              <w:rPr>
                <w:sz w:val="15"/>
              </w:rPr>
              <w:t>Post and all image records created</w:t>
            </w:r>
          </w:p>
        </w:tc>
        <w:tc>
          <w:tcPr>
            <w:tcW w:w="1152" w:type="dxa"/>
            <w:vAlign w:val="center"/>
          </w:tcPr>
          <w:p w14:paraId="4345459B" w14:textId="77777777" w:rsidR="008B7B17" w:rsidRDefault="00A24FCD">
            <w:pPr>
              <w:spacing w:after="0" w:line="240" w:lineRule="auto"/>
            </w:pPr>
            <w:r>
              <w:rPr>
                <w:sz w:val="15"/>
              </w:rPr>
              <w:t>Planned</w:t>
            </w:r>
          </w:p>
        </w:tc>
      </w:tr>
      <w:tr w:rsidR="008B7B17" w14:paraId="5A24E432" w14:textId="77777777">
        <w:trPr>
          <w:cantSplit/>
          <w:jc w:val="center"/>
        </w:trPr>
        <w:tc>
          <w:tcPr>
            <w:tcW w:w="936" w:type="dxa"/>
            <w:vAlign w:val="center"/>
          </w:tcPr>
          <w:p w14:paraId="3FCDD342" w14:textId="77777777" w:rsidR="008B7B17" w:rsidRDefault="00A24FCD">
            <w:pPr>
              <w:spacing w:after="0" w:line="240" w:lineRule="auto"/>
            </w:pPr>
            <w:r>
              <w:rPr>
                <w:sz w:val="15"/>
              </w:rPr>
              <w:t>TC-11</w:t>
            </w:r>
          </w:p>
        </w:tc>
        <w:tc>
          <w:tcPr>
            <w:tcW w:w="2088" w:type="dxa"/>
            <w:vAlign w:val="center"/>
          </w:tcPr>
          <w:p w14:paraId="562E53BB" w14:textId="77777777" w:rsidR="008B7B17" w:rsidRDefault="00A24FCD">
            <w:pPr>
              <w:spacing w:after="0" w:line="240" w:lineRule="auto"/>
            </w:pPr>
            <w:r>
              <w:rPr>
                <w:sz w:val="15"/>
              </w:rPr>
              <w:t>Too Many Post Images</w:t>
            </w:r>
          </w:p>
        </w:tc>
        <w:tc>
          <w:tcPr>
            <w:tcW w:w="2448" w:type="dxa"/>
            <w:vAlign w:val="center"/>
          </w:tcPr>
          <w:p w14:paraId="4A4F1515" w14:textId="77777777" w:rsidR="008B7B17" w:rsidRDefault="00A24FCD">
            <w:pPr>
              <w:spacing w:after="0" w:line="240" w:lineRule="auto"/>
            </w:pPr>
            <w:r>
              <w:rPr>
                <w:sz w:val="15"/>
              </w:rPr>
              <w:t>More than configured limit</w:t>
            </w:r>
          </w:p>
        </w:tc>
        <w:tc>
          <w:tcPr>
            <w:tcW w:w="3528" w:type="dxa"/>
            <w:vAlign w:val="center"/>
          </w:tcPr>
          <w:p w14:paraId="56E8B2E6" w14:textId="77777777" w:rsidR="008B7B17" w:rsidRDefault="00A24FCD">
            <w:pPr>
              <w:spacing w:after="0" w:line="240" w:lineRule="auto"/>
            </w:pPr>
            <w:r>
              <w:rPr>
                <w:sz w:val="15"/>
              </w:rPr>
              <w:t>Request rejected without partial invalid state</w:t>
            </w:r>
          </w:p>
        </w:tc>
        <w:tc>
          <w:tcPr>
            <w:tcW w:w="1152" w:type="dxa"/>
            <w:vAlign w:val="center"/>
          </w:tcPr>
          <w:p w14:paraId="38240D74" w14:textId="77777777" w:rsidR="008B7B17" w:rsidRDefault="00A24FCD">
            <w:pPr>
              <w:spacing w:after="0" w:line="240" w:lineRule="auto"/>
            </w:pPr>
            <w:r>
              <w:rPr>
                <w:sz w:val="15"/>
              </w:rPr>
              <w:t>Planned</w:t>
            </w:r>
          </w:p>
        </w:tc>
      </w:tr>
      <w:tr w:rsidR="008B7B17" w14:paraId="18B9C250" w14:textId="77777777">
        <w:trPr>
          <w:cantSplit/>
          <w:jc w:val="center"/>
        </w:trPr>
        <w:tc>
          <w:tcPr>
            <w:tcW w:w="936" w:type="dxa"/>
            <w:vAlign w:val="center"/>
          </w:tcPr>
          <w:p w14:paraId="54532FD3" w14:textId="77777777" w:rsidR="008B7B17" w:rsidRDefault="00A24FCD">
            <w:pPr>
              <w:spacing w:after="0" w:line="240" w:lineRule="auto"/>
            </w:pPr>
            <w:r>
              <w:rPr>
                <w:sz w:val="15"/>
              </w:rPr>
              <w:t>TC-12</w:t>
            </w:r>
          </w:p>
        </w:tc>
        <w:tc>
          <w:tcPr>
            <w:tcW w:w="2088" w:type="dxa"/>
            <w:vAlign w:val="center"/>
          </w:tcPr>
          <w:p w14:paraId="165E8D71" w14:textId="77777777" w:rsidR="008B7B17" w:rsidRDefault="00A24FCD">
            <w:pPr>
              <w:spacing w:after="0" w:line="240" w:lineRule="auto"/>
            </w:pPr>
            <w:r>
              <w:rPr>
                <w:sz w:val="15"/>
              </w:rPr>
              <w:t>Invalid Post Image</w:t>
            </w:r>
          </w:p>
        </w:tc>
        <w:tc>
          <w:tcPr>
            <w:tcW w:w="2448" w:type="dxa"/>
            <w:vAlign w:val="center"/>
          </w:tcPr>
          <w:p w14:paraId="4464EF15" w14:textId="77777777" w:rsidR="008B7B17" w:rsidRDefault="00A24FCD">
            <w:pPr>
              <w:spacing w:after="0" w:line="240" w:lineRule="auto"/>
            </w:pPr>
            <w:r>
              <w:rPr>
                <w:sz w:val="15"/>
              </w:rPr>
              <w:t>EXE/PDF renamed as image</w:t>
            </w:r>
          </w:p>
        </w:tc>
        <w:tc>
          <w:tcPr>
            <w:tcW w:w="3528" w:type="dxa"/>
            <w:vAlign w:val="center"/>
          </w:tcPr>
          <w:p w14:paraId="6F34D9F5" w14:textId="77777777" w:rsidR="008B7B17" w:rsidRDefault="00A24FCD">
            <w:pPr>
              <w:spacing w:after="0" w:line="240" w:lineRule="auto"/>
            </w:pPr>
            <w:r>
              <w:rPr>
                <w:sz w:val="15"/>
              </w:rPr>
              <w:t xml:space="preserve">File </w:t>
            </w:r>
            <w:r>
              <w:rPr>
                <w:sz w:val="15"/>
              </w:rPr>
              <w:t>rejected</w:t>
            </w:r>
          </w:p>
        </w:tc>
        <w:tc>
          <w:tcPr>
            <w:tcW w:w="1152" w:type="dxa"/>
            <w:vAlign w:val="center"/>
          </w:tcPr>
          <w:p w14:paraId="599A8A55" w14:textId="77777777" w:rsidR="008B7B17" w:rsidRDefault="00A24FCD">
            <w:pPr>
              <w:spacing w:after="0" w:line="240" w:lineRule="auto"/>
            </w:pPr>
            <w:r>
              <w:rPr>
                <w:sz w:val="15"/>
              </w:rPr>
              <w:t>Planned</w:t>
            </w:r>
          </w:p>
        </w:tc>
      </w:tr>
      <w:tr w:rsidR="008B7B17" w14:paraId="1E0685DC" w14:textId="77777777">
        <w:trPr>
          <w:cantSplit/>
          <w:jc w:val="center"/>
        </w:trPr>
        <w:tc>
          <w:tcPr>
            <w:tcW w:w="936" w:type="dxa"/>
            <w:vAlign w:val="center"/>
          </w:tcPr>
          <w:p w14:paraId="29602BF7" w14:textId="77777777" w:rsidR="008B7B17" w:rsidRDefault="00A24FCD">
            <w:pPr>
              <w:spacing w:after="0" w:line="240" w:lineRule="auto"/>
            </w:pPr>
            <w:r>
              <w:rPr>
                <w:sz w:val="15"/>
              </w:rPr>
              <w:t>TC-13</w:t>
            </w:r>
          </w:p>
        </w:tc>
        <w:tc>
          <w:tcPr>
            <w:tcW w:w="2088" w:type="dxa"/>
            <w:vAlign w:val="center"/>
          </w:tcPr>
          <w:p w14:paraId="69835F58" w14:textId="77777777" w:rsidR="008B7B17" w:rsidRDefault="00A24FCD">
            <w:pPr>
              <w:spacing w:after="0" w:line="240" w:lineRule="auto"/>
            </w:pPr>
            <w:r>
              <w:rPr>
                <w:sz w:val="15"/>
              </w:rPr>
              <w:t>Edit Own Post</w:t>
            </w:r>
          </w:p>
        </w:tc>
        <w:tc>
          <w:tcPr>
            <w:tcW w:w="2448" w:type="dxa"/>
            <w:vAlign w:val="center"/>
          </w:tcPr>
          <w:p w14:paraId="6FEDB125" w14:textId="77777777" w:rsidR="008B7B17" w:rsidRDefault="00A24FCD">
            <w:pPr>
              <w:spacing w:after="0" w:line="240" w:lineRule="auto"/>
            </w:pPr>
            <w:r>
              <w:rPr>
                <w:sz w:val="15"/>
              </w:rPr>
              <w:t>Valid updated text</w:t>
            </w:r>
          </w:p>
        </w:tc>
        <w:tc>
          <w:tcPr>
            <w:tcW w:w="3528" w:type="dxa"/>
            <w:vAlign w:val="center"/>
          </w:tcPr>
          <w:p w14:paraId="0CB1D427" w14:textId="77777777" w:rsidR="008B7B17" w:rsidRDefault="00A24FCD">
            <w:pPr>
              <w:spacing w:after="0" w:line="240" w:lineRule="auto"/>
            </w:pPr>
            <w:r>
              <w:rPr>
                <w:sz w:val="15"/>
              </w:rPr>
              <w:t>Post updated</w:t>
            </w:r>
          </w:p>
        </w:tc>
        <w:tc>
          <w:tcPr>
            <w:tcW w:w="1152" w:type="dxa"/>
            <w:vAlign w:val="center"/>
          </w:tcPr>
          <w:p w14:paraId="1D248B73" w14:textId="77777777" w:rsidR="008B7B17" w:rsidRDefault="00A24FCD">
            <w:pPr>
              <w:spacing w:after="0" w:line="240" w:lineRule="auto"/>
            </w:pPr>
            <w:r>
              <w:rPr>
                <w:sz w:val="15"/>
              </w:rPr>
              <w:t>Planned</w:t>
            </w:r>
          </w:p>
        </w:tc>
      </w:tr>
      <w:tr w:rsidR="008B7B17" w14:paraId="5A5BCCFD" w14:textId="77777777">
        <w:trPr>
          <w:cantSplit/>
          <w:jc w:val="center"/>
        </w:trPr>
        <w:tc>
          <w:tcPr>
            <w:tcW w:w="936" w:type="dxa"/>
            <w:vAlign w:val="center"/>
          </w:tcPr>
          <w:p w14:paraId="7B49FC8B" w14:textId="77777777" w:rsidR="008B7B17" w:rsidRDefault="00A24FCD">
            <w:pPr>
              <w:spacing w:after="0" w:line="240" w:lineRule="auto"/>
            </w:pPr>
            <w:r>
              <w:rPr>
                <w:sz w:val="15"/>
              </w:rPr>
              <w:t>TC-14</w:t>
            </w:r>
          </w:p>
        </w:tc>
        <w:tc>
          <w:tcPr>
            <w:tcW w:w="2088" w:type="dxa"/>
            <w:vAlign w:val="center"/>
          </w:tcPr>
          <w:p w14:paraId="606A6677" w14:textId="77777777" w:rsidR="008B7B17" w:rsidRDefault="00A24FCD">
            <w:pPr>
              <w:spacing w:after="0" w:line="240" w:lineRule="auto"/>
            </w:pPr>
            <w:r>
              <w:rPr>
                <w:sz w:val="15"/>
              </w:rPr>
              <w:t>Delete Own Post</w:t>
            </w:r>
          </w:p>
        </w:tc>
        <w:tc>
          <w:tcPr>
            <w:tcW w:w="2448" w:type="dxa"/>
            <w:vAlign w:val="center"/>
          </w:tcPr>
          <w:p w14:paraId="6CE9DABD" w14:textId="77777777" w:rsidR="008B7B17" w:rsidRDefault="00A24FCD">
            <w:pPr>
              <w:spacing w:after="0" w:line="240" w:lineRule="auto"/>
            </w:pPr>
            <w:r>
              <w:rPr>
                <w:sz w:val="15"/>
              </w:rPr>
              <w:t>Owner deletes post</w:t>
            </w:r>
          </w:p>
        </w:tc>
        <w:tc>
          <w:tcPr>
            <w:tcW w:w="3528" w:type="dxa"/>
            <w:vAlign w:val="center"/>
          </w:tcPr>
          <w:p w14:paraId="627979FF" w14:textId="77777777" w:rsidR="008B7B17" w:rsidRDefault="00A24FCD">
            <w:pPr>
              <w:spacing w:after="0" w:line="240" w:lineRule="auto"/>
            </w:pPr>
            <w:r>
              <w:rPr>
                <w:sz w:val="15"/>
              </w:rPr>
              <w:t>Post and dependent records handled correctly</w:t>
            </w:r>
          </w:p>
        </w:tc>
        <w:tc>
          <w:tcPr>
            <w:tcW w:w="1152" w:type="dxa"/>
            <w:vAlign w:val="center"/>
          </w:tcPr>
          <w:p w14:paraId="694A16DB" w14:textId="77777777" w:rsidR="008B7B17" w:rsidRDefault="00A24FCD">
            <w:pPr>
              <w:spacing w:after="0" w:line="240" w:lineRule="auto"/>
            </w:pPr>
            <w:r>
              <w:rPr>
                <w:sz w:val="15"/>
              </w:rPr>
              <w:t>Planned</w:t>
            </w:r>
          </w:p>
        </w:tc>
      </w:tr>
      <w:tr w:rsidR="008B7B17" w14:paraId="102E6678" w14:textId="77777777">
        <w:trPr>
          <w:cantSplit/>
          <w:jc w:val="center"/>
        </w:trPr>
        <w:tc>
          <w:tcPr>
            <w:tcW w:w="936" w:type="dxa"/>
            <w:vAlign w:val="center"/>
          </w:tcPr>
          <w:p w14:paraId="0ED3E24D" w14:textId="77777777" w:rsidR="008B7B17" w:rsidRDefault="00A24FCD">
            <w:pPr>
              <w:spacing w:after="0" w:line="240" w:lineRule="auto"/>
            </w:pPr>
            <w:r>
              <w:rPr>
                <w:sz w:val="15"/>
              </w:rPr>
              <w:t>TC-15</w:t>
            </w:r>
          </w:p>
        </w:tc>
        <w:tc>
          <w:tcPr>
            <w:tcW w:w="2088" w:type="dxa"/>
            <w:vAlign w:val="center"/>
          </w:tcPr>
          <w:p w14:paraId="719D5606" w14:textId="77777777" w:rsidR="008B7B17" w:rsidRDefault="00A24FCD">
            <w:pPr>
              <w:spacing w:after="0" w:line="240" w:lineRule="auto"/>
            </w:pPr>
            <w:r>
              <w:rPr>
                <w:sz w:val="15"/>
              </w:rPr>
              <w:t>Delete Another User Post</w:t>
            </w:r>
          </w:p>
        </w:tc>
        <w:tc>
          <w:tcPr>
            <w:tcW w:w="2448" w:type="dxa"/>
            <w:vAlign w:val="center"/>
          </w:tcPr>
          <w:p w14:paraId="3BFA0AE8" w14:textId="77777777" w:rsidR="008B7B17" w:rsidRDefault="00A24FCD">
            <w:pPr>
              <w:spacing w:after="0" w:line="240" w:lineRule="auto"/>
            </w:pPr>
            <w:r>
              <w:rPr>
                <w:sz w:val="15"/>
              </w:rPr>
              <w:t>User A deletes User B post</w:t>
            </w:r>
          </w:p>
        </w:tc>
        <w:tc>
          <w:tcPr>
            <w:tcW w:w="3528" w:type="dxa"/>
            <w:vAlign w:val="center"/>
          </w:tcPr>
          <w:p w14:paraId="02814153" w14:textId="77777777" w:rsidR="008B7B17" w:rsidRDefault="00A24FCD">
            <w:pPr>
              <w:spacing w:after="0" w:line="240" w:lineRule="auto"/>
            </w:pPr>
            <w:r>
              <w:rPr>
                <w:sz w:val="15"/>
              </w:rPr>
              <w:t>403 Forbidden</w:t>
            </w:r>
          </w:p>
        </w:tc>
        <w:tc>
          <w:tcPr>
            <w:tcW w:w="1152" w:type="dxa"/>
            <w:vAlign w:val="center"/>
          </w:tcPr>
          <w:p w14:paraId="33B3B4DE" w14:textId="77777777" w:rsidR="008B7B17" w:rsidRDefault="00A24FCD">
            <w:pPr>
              <w:spacing w:after="0" w:line="240" w:lineRule="auto"/>
            </w:pPr>
            <w:r>
              <w:rPr>
                <w:sz w:val="15"/>
              </w:rPr>
              <w:t>Planned</w:t>
            </w:r>
          </w:p>
        </w:tc>
      </w:tr>
      <w:tr w:rsidR="008B7B17" w14:paraId="73A5D8F6" w14:textId="77777777">
        <w:trPr>
          <w:cantSplit/>
          <w:jc w:val="center"/>
        </w:trPr>
        <w:tc>
          <w:tcPr>
            <w:tcW w:w="936" w:type="dxa"/>
            <w:vAlign w:val="center"/>
          </w:tcPr>
          <w:p w14:paraId="5F1DCE74" w14:textId="77777777" w:rsidR="008B7B17" w:rsidRDefault="00A24FCD">
            <w:pPr>
              <w:spacing w:after="0" w:line="240" w:lineRule="auto"/>
            </w:pPr>
            <w:r>
              <w:rPr>
                <w:sz w:val="15"/>
              </w:rPr>
              <w:t>TC-16</w:t>
            </w:r>
          </w:p>
        </w:tc>
        <w:tc>
          <w:tcPr>
            <w:tcW w:w="2088" w:type="dxa"/>
            <w:vAlign w:val="center"/>
          </w:tcPr>
          <w:p w14:paraId="15860F36" w14:textId="77777777" w:rsidR="008B7B17" w:rsidRDefault="00A24FCD">
            <w:pPr>
              <w:spacing w:after="0" w:line="240" w:lineRule="auto"/>
            </w:pPr>
            <w:r>
              <w:rPr>
                <w:sz w:val="15"/>
              </w:rPr>
              <w:t>Like Post</w:t>
            </w:r>
          </w:p>
        </w:tc>
        <w:tc>
          <w:tcPr>
            <w:tcW w:w="2448" w:type="dxa"/>
            <w:vAlign w:val="center"/>
          </w:tcPr>
          <w:p w14:paraId="530240A4" w14:textId="77777777" w:rsidR="008B7B17" w:rsidRDefault="00A24FCD">
            <w:pPr>
              <w:spacing w:after="0" w:line="240" w:lineRule="auto"/>
            </w:pPr>
            <w:r>
              <w:rPr>
                <w:sz w:val="15"/>
              </w:rPr>
              <w:t>Authenticated user clicks like</w:t>
            </w:r>
          </w:p>
        </w:tc>
        <w:tc>
          <w:tcPr>
            <w:tcW w:w="3528" w:type="dxa"/>
            <w:vAlign w:val="center"/>
          </w:tcPr>
          <w:p w14:paraId="1876ABFF" w14:textId="77777777" w:rsidR="008B7B17" w:rsidRDefault="00A24FCD">
            <w:pPr>
              <w:spacing w:after="0" w:line="240" w:lineRule="auto"/>
            </w:pPr>
            <w:r>
              <w:rPr>
                <w:sz w:val="15"/>
              </w:rPr>
              <w:t>Like created and count increases</w:t>
            </w:r>
          </w:p>
        </w:tc>
        <w:tc>
          <w:tcPr>
            <w:tcW w:w="1152" w:type="dxa"/>
            <w:vAlign w:val="center"/>
          </w:tcPr>
          <w:p w14:paraId="1BB11601" w14:textId="77777777" w:rsidR="008B7B17" w:rsidRDefault="00A24FCD">
            <w:pPr>
              <w:spacing w:after="0" w:line="240" w:lineRule="auto"/>
            </w:pPr>
            <w:r>
              <w:rPr>
                <w:sz w:val="15"/>
              </w:rPr>
              <w:t>Planned</w:t>
            </w:r>
          </w:p>
        </w:tc>
      </w:tr>
      <w:tr w:rsidR="008B7B17" w14:paraId="69EEE5ED" w14:textId="77777777">
        <w:trPr>
          <w:cantSplit/>
          <w:jc w:val="center"/>
        </w:trPr>
        <w:tc>
          <w:tcPr>
            <w:tcW w:w="936" w:type="dxa"/>
            <w:vAlign w:val="center"/>
          </w:tcPr>
          <w:p w14:paraId="3C8142D7" w14:textId="77777777" w:rsidR="008B7B17" w:rsidRDefault="00A24FCD">
            <w:pPr>
              <w:spacing w:after="0" w:line="240" w:lineRule="auto"/>
            </w:pPr>
            <w:r>
              <w:rPr>
                <w:sz w:val="15"/>
              </w:rPr>
              <w:t>TC-17</w:t>
            </w:r>
          </w:p>
        </w:tc>
        <w:tc>
          <w:tcPr>
            <w:tcW w:w="2088" w:type="dxa"/>
            <w:vAlign w:val="center"/>
          </w:tcPr>
          <w:p w14:paraId="45EDF41E" w14:textId="77777777" w:rsidR="008B7B17" w:rsidRDefault="00A24FCD">
            <w:pPr>
              <w:spacing w:after="0" w:line="240" w:lineRule="auto"/>
            </w:pPr>
            <w:r>
              <w:rPr>
                <w:sz w:val="15"/>
              </w:rPr>
              <w:t>Duplicate Like</w:t>
            </w:r>
          </w:p>
        </w:tc>
        <w:tc>
          <w:tcPr>
            <w:tcW w:w="2448" w:type="dxa"/>
            <w:vAlign w:val="center"/>
          </w:tcPr>
          <w:p w14:paraId="54BAFDB6" w14:textId="77777777" w:rsidR="008B7B17" w:rsidRDefault="00A24FCD">
            <w:pPr>
              <w:spacing w:after="0" w:line="240" w:lineRule="auto"/>
            </w:pPr>
            <w:r>
              <w:rPr>
                <w:sz w:val="15"/>
              </w:rPr>
              <w:t>User likes same post twice</w:t>
            </w:r>
          </w:p>
        </w:tc>
        <w:tc>
          <w:tcPr>
            <w:tcW w:w="3528" w:type="dxa"/>
            <w:vAlign w:val="center"/>
          </w:tcPr>
          <w:p w14:paraId="24A40EA7" w14:textId="77777777" w:rsidR="008B7B17" w:rsidRDefault="00A24FCD">
            <w:pPr>
              <w:spacing w:after="0" w:line="240" w:lineRule="auto"/>
            </w:pPr>
            <w:r>
              <w:rPr>
                <w:sz w:val="15"/>
              </w:rPr>
              <w:t>Second like does not create duplicate</w:t>
            </w:r>
          </w:p>
        </w:tc>
        <w:tc>
          <w:tcPr>
            <w:tcW w:w="1152" w:type="dxa"/>
            <w:vAlign w:val="center"/>
          </w:tcPr>
          <w:p w14:paraId="44D2E6D9" w14:textId="77777777" w:rsidR="008B7B17" w:rsidRDefault="00A24FCD">
            <w:pPr>
              <w:spacing w:after="0" w:line="240" w:lineRule="auto"/>
            </w:pPr>
            <w:r>
              <w:rPr>
                <w:sz w:val="15"/>
              </w:rPr>
              <w:t>Planned</w:t>
            </w:r>
          </w:p>
        </w:tc>
      </w:tr>
      <w:tr w:rsidR="008B7B17" w14:paraId="64845724" w14:textId="77777777">
        <w:trPr>
          <w:cantSplit/>
          <w:jc w:val="center"/>
        </w:trPr>
        <w:tc>
          <w:tcPr>
            <w:tcW w:w="936" w:type="dxa"/>
            <w:vAlign w:val="center"/>
          </w:tcPr>
          <w:p w14:paraId="0CF79FCD" w14:textId="77777777" w:rsidR="008B7B17" w:rsidRDefault="00A24FCD">
            <w:pPr>
              <w:spacing w:after="0" w:line="240" w:lineRule="auto"/>
            </w:pPr>
            <w:r>
              <w:rPr>
                <w:sz w:val="15"/>
              </w:rPr>
              <w:t>TC-18</w:t>
            </w:r>
          </w:p>
        </w:tc>
        <w:tc>
          <w:tcPr>
            <w:tcW w:w="2088" w:type="dxa"/>
            <w:vAlign w:val="center"/>
          </w:tcPr>
          <w:p w14:paraId="12BA21C4" w14:textId="77777777" w:rsidR="008B7B17" w:rsidRDefault="00A24FCD">
            <w:pPr>
              <w:spacing w:after="0" w:line="240" w:lineRule="auto"/>
            </w:pPr>
            <w:r>
              <w:rPr>
                <w:sz w:val="15"/>
              </w:rPr>
              <w:t>Unlike Post</w:t>
            </w:r>
          </w:p>
        </w:tc>
        <w:tc>
          <w:tcPr>
            <w:tcW w:w="2448" w:type="dxa"/>
            <w:vAlign w:val="center"/>
          </w:tcPr>
          <w:p w14:paraId="09AE08B7" w14:textId="77777777" w:rsidR="008B7B17" w:rsidRDefault="00A24FCD">
            <w:pPr>
              <w:spacing w:after="0" w:line="240" w:lineRule="auto"/>
            </w:pPr>
            <w:r>
              <w:rPr>
                <w:sz w:val="15"/>
              </w:rPr>
              <w:t>Existing like removed</w:t>
            </w:r>
          </w:p>
        </w:tc>
        <w:tc>
          <w:tcPr>
            <w:tcW w:w="3528" w:type="dxa"/>
            <w:vAlign w:val="center"/>
          </w:tcPr>
          <w:p w14:paraId="749103E8" w14:textId="77777777" w:rsidR="008B7B17" w:rsidRDefault="00A24FCD">
            <w:pPr>
              <w:spacing w:after="0" w:line="240" w:lineRule="auto"/>
            </w:pPr>
            <w:r>
              <w:rPr>
                <w:sz w:val="15"/>
              </w:rPr>
              <w:t xml:space="preserve">Count </w:t>
            </w:r>
            <w:r>
              <w:rPr>
                <w:sz w:val="15"/>
              </w:rPr>
              <w:t>decreases and like state clears</w:t>
            </w:r>
          </w:p>
        </w:tc>
        <w:tc>
          <w:tcPr>
            <w:tcW w:w="1152" w:type="dxa"/>
            <w:vAlign w:val="center"/>
          </w:tcPr>
          <w:p w14:paraId="7A4FDAA8" w14:textId="77777777" w:rsidR="008B7B17" w:rsidRDefault="00A24FCD">
            <w:pPr>
              <w:spacing w:after="0" w:line="240" w:lineRule="auto"/>
            </w:pPr>
            <w:r>
              <w:rPr>
                <w:sz w:val="15"/>
              </w:rPr>
              <w:t>Planned</w:t>
            </w:r>
          </w:p>
        </w:tc>
      </w:tr>
      <w:tr w:rsidR="008B7B17" w14:paraId="2FF24755" w14:textId="77777777">
        <w:trPr>
          <w:cantSplit/>
          <w:jc w:val="center"/>
        </w:trPr>
        <w:tc>
          <w:tcPr>
            <w:tcW w:w="936" w:type="dxa"/>
            <w:vAlign w:val="center"/>
          </w:tcPr>
          <w:p w14:paraId="440FE083" w14:textId="77777777" w:rsidR="008B7B17" w:rsidRDefault="00A24FCD">
            <w:pPr>
              <w:spacing w:after="0" w:line="240" w:lineRule="auto"/>
            </w:pPr>
            <w:r>
              <w:rPr>
                <w:sz w:val="15"/>
              </w:rPr>
              <w:t>TC-19</w:t>
            </w:r>
          </w:p>
        </w:tc>
        <w:tc>
          <w:tcPr>
            <w:tcW w:w="2088" w:type="dxa"/>
            <w:vAlign w:val="center"/>
          </w:tcPr>
          <w:p w14:paraId="3024D2AA" w14:textId="77777777" w:rsidR="008B7B17" w:rsidRDefault="00A24FCD">
            <w:pPr>
              <w:spacing w:after="0" w:line="240" w:lineRule="auto"/>
            </w:pPr>
            <w:r>
              <w:rPr>
                <w:sz w:val="15"/>
              </w:rPr>
              <w:t>Comment Post</w:t>
            </w:r>
          </w:p>
        </w:tc>
        <w:tc>
          <w:tcPr>
            <w:tcW w:w="2448" w:type="dxa"/>
            <w:vAlign w:val="center"/>
          </w:tcPr>
          <w:p w14:paraId="0FB28BC4" w14:textId="77777777" w:rsidR="008B7B17" w:rsidRDefault="00A24FCD">
            <w:pPr>
              <w:spacing w:after="0" w:line="240" w:lineRule="auto"/>
            </w:pPr>
            <w:r>
              <w:rPr>
                <w:sz w:val="15"/>
              </w:rPr>
              <w:t>Valid comment text</w:t>
            </w:r>
          </w:p>
        </w:tc>
        <w:tc>
          <w:tcPr>
            <w:tcW w:w="3528" w:type="dxa"/>
            <w:vAlign w:val="center"/>
          </w:tcPr>
          <w:p w14:paraId="4FA8A708" w14:textId="77777777" w:rsidR="008B7B17" w:rsidRDefault="00A24FCD">
            <w:pPr>
              <w:spacing w:after="0" w:line="240" w:lineRule="auto"/>
            </w:pPr>
            <w:r>
              <w:rPr>
                <w:sz w:val="15"/>
              </w:rPr>
              <w:t>Comment created and displayed</w:t>
            </w:r>
          </w:p>
        </w:tc>
        <w:tc>
          <w:tcPr>
            <w:tcW w:w="1152" w:type="dxa"/>
            <w:vAlign w:val="center"/>
          </w:tcPr>
          <w:p w14:paraId="141CCD07" w14:textId="77777777" w:rsidR="008B7B17" w:rsidRDefault="00A24FCD">
            <w:pPr>
              <w:spacing w:after="0" w:line="240" w:lineRule="auto"/>
            </w:pPr>
            <w:r>
              <w:rPr>
                <w:sz w:val="15"/>
              </w:rPr>
              <w:t>Planned</w:t>
            </w:r>
          </w:p>
        </w:tc>
      </w:tr>
      <w:tr w:rsidR="008B7B17" w14:paraId="18E3073D" w14:textId="77777777">
        <w:trPr>
          <w:cantSplit/>
          <w:jc w:val="center"/>
        </w:trPr>
        <w:tc>
          <w:tcPr>
            <w:tcW w:w="936" w:type="dxa"/>
            <w:vAlign w:val="center"/>
          </w:tcPr>
          <w:p w14:paraId="7CA74DC9" w14:textId="77777777" w:rsidR="008B7B17" w:rsidRDefault="00A24FCD">
            <w:pPr>
              <w:spacing w:after="0" w:line="240" w:lineRule="auto"/>
            </w:pPr>
            <w:r>
              <w:rPr>
                <w:sz w:val="15"/>
              </w:rPr>
              <w:t>TC-20</w:t>
            </w:r>
          </w:p>
        </w:tc>
        <w:tc>
          <w:tcPr>
            <w:tcW w:w="2088" w:type="dxa"/>
            <w:vAlign w:val="center"/>
          </w:tcPr>
          <w:p w14:paraId="396003EB" w14:textId="77777777" w:rsidR="008B7B17" w:rsidRDefault="00A24FCD">
            <w:pPr>
              <w:spacing w:after="0" w:line="240" w:lineRule="auto"/>
            </w:pPr>
            <w:r>
              <w:rPr>
                <w:sz w:val="15"/>
              </w:rPr>
              <w:t>Edit Own Comment</w:t>
            </w:r>
          </w:p>
        </w:tc>
        <w:tc>
          <w:tcPr>
            <w:tcW w:w="2448" w:type="dxa"/>
            <w:vAlign w:val="center"/>
          </w:tcPr>
          <w:p w14:paraId="3383176D" w14:textId="77777777" w:rsidR="008B7B17" w:rsidRDefault="00A24FCD">
            <w:pPr>
              <w:spacing w:after="0" w:line="240" w:lineRule="auto"/>
            </w:pPr>
            <w:r>
              <w:rPr>
                <w:sz w:val="15"/>
              </w:rPr>
              <w:t>Owner changes content</w:t>
            </w:r>
          </w:p>
        </w:tc>
        <w:tc>
          <w:tcPr>
            <w:tcW w:w="3528" w:type="dxa"/>
            <w:vAlign w:val="center"/>
          </w:tcPr>
          <w:p w14:paraId="47268E42" w14:textId="77777777" w:rsidR="008B7B17" w:rsidRDefault="00A24FCD">
            <w:pPr>
              <w:spacing w:after="0" w:line="240" w:lineRule="auto"/>
            </w:pPr>
            <w:r>
              <w:rPr>
                <w:sz w:val="15"/>
              </w:rPr>
              <w:t>Comment updated</w:t>
            </w:r>
          </w:p>
        </w:tc>
        <w:tc>
          <w:tcPr>
            <w:tcW w:w="1152" w:type="dxa"/>
            <w:vAlign w:val="center"/>
          </w:tcPr>
          <w:p w14:paraId="2D2C55C4" w14:textId="77777777" w:rsidR="008B7B17" w:rsidRDefault="00A24FCD">
            <w:pPr>
              <w:spacing w:after="0" w:line="240" w:lineRule="auto"/>
            </w:pPr>
            <w:r>
              <w:rPr>
                <w:sz w:val="15"/>
              </w:rPr>
              <w:t>Planned</w:t>
            </w:r>
          </w:p>
        </w:tc>
      </w:tr>
    </w:tbl>
    <w:p w14:paraId="10894BF5" w14:textId="6AB6BD66" w:rsidR="008B7B17" w:rsidRDefault="008B7B17"/>
    <w:p w14:paraId="7E33B2EB" w14:textId="77777777" w:rsidR="008B7B17" w:rsidRDefault="00A24FCD">
      <w:pPr>
        <w:pStyle w:val="Heading3"/>
      </w:pPr>
      <w:bookmarkStart w:id="71" w:name="_Toc243528269"/>
      <w:r>
        <w:t>7.1 Test Case Scenarios (Continued):</w:t>
      </w:r>
      <w:bookmarkEnd w:id="71"/>
    </w:p>
    <w:tbl>
      <w:tblPr>
        <w:tblStyle w:val="TableGrid"/>
        <w:tblW w:w="0" w:type="auto"/>
        <w:jc w:val="center"/>
        <w:tblLook w:val="04A0" w:firstRow="1" w:lastRow="0" w:firstColumn="1" w:lastColumn="0" w:noHBand="0" w:noVBand="1"/>
      </w:tblPr>
      <w:tblGrid>
        <w:gridCol w:w="1257"/>
        <w:gridCol w:w="1701"/>
        <w:gridCol w:w="2392"/>
        <w:gridCol w:w="2771"/>
        <w:gridCol w:w="1455"/>
      </w:tblGrid>
      <w:tr w:rsidR="008B7B17" w14:paraId="1DB018B9" w14:textId="77777777">
        <w:trPr>
          <w:cantSplit/>
          <w:tblHeader/>
          <w:jc w:val="center"/>
        </w:trPr>
        <w:tc>
          <w:tcPr>
            <w:tcW w:w="936" w:type="dxa"/>
            <w:shd w:val="clear" w:color="auto" w:fill="D9E8F5"/>
            <w:vAlign w:val="center"/>
          </w:tcPr>
          <w:p w14:paraId="2063D510" w14:textId="77777777" w:rsidR="008B7B17" w:rsidRDefault="00A24FCD">
            <w:pPr>
              <w:spacing w:after="0" w:line="240" w:lineRule="auto"/>
            </w:pPr>
            <w:r>
              <w:rPr>
                <w:b/>
                <w:sz w:val="15"/>
              </w:rPr>
              <w:t>Test ID</w:t>
            </w:r>
          </w:p>
        </w:tc>
        <w:tc>
          <w:tcPr>
            <w:tcW w:w="2088" w:type="dxa"/>
            <w:shd w:val="clear" w:color="auto" w:fill="D9E8F5"/>
            <w:vAlign w:val="center"/>
          </w:tcPr>
          <w:p w14:paraId="30F18BAC" w14:textId="77777777" w:rsidR="008B7B17" w:rsidRDefault="00A24FCD">
            <w:pPr>
              <w:spacing w:after="0" w:line="240" w:lineRule="auto"/>
            </w:pPr>
            <w:r>
              <w:rPr>
                <w:b/>
                <w:sz w:val="15"/>
              </w:rPr>
              <w:t xml:space="preserve">Test </w:t>
            </w:r>
            <w:r>
              <w:rPr>
                <w:b/>
                <w:sz w:val="15"/>
              </w:rPr>
              <w:t>Description</w:t>
            </w:r>
          </w:p>
        </w:tc>
        <w:tc>
          <w:tcPr>
            <w:tcW w:w="2448" w:type="dxa"/>
            <w:shd w:val="clear" w:color="auto" w:fill="D9E8F5"/>
            <w:vAlign w:val="center"/>
          </w:tcPr>
          <w:p w14:paraId="3D881C8D" w14:textId="77777777" w:rsidR="008B7B17" w:rsidRDefault="00A24FCD">
            <w:pPr>
              <w:spacing w:after="0" w:line="240" w:lineRule="auto"/>
            </w:pPr>
            <w:r>
              <w:rPr>
                <w:b/>
                <w:sz w:val="15"/>
              </w:rPr>
              <w:t>Input Data</w:t>
            </w:r>
          </w:p>
        </w:tc>
        <w:tc>
          <w:tcPr>
            <w:tcW w:w="3528" w:type="dxa"/>
            <w:shd w:val="clear" w:color="auto" w:fill="D9E8F5"/>
            <w:vAlign w:val="center"/>
          </w:tcPr>
          <w:p w14:paraId="29BC299C" w14:textId="77777777" w:rsidR="008B7B17" w:rsidRDefault="00A24FCD">
            <w:pPr>
              <w:spacing w:after="0" w:line="240" w:lineRule="auto"/>
            </w:pPr>
            <w:r>
              <w:rPr>
                <w:b/>
                <w:sz w:val="15"/>
              </w:rPr>
              <w:t>Expected Result</w:t>
            </w:r>
          </w:p>
        </w:tc>
        <w:tc>
          <w:tcPr>
            <w:tcW w:w="1152" w:type="dxa"/>
            <w:shd w:val="clear" w:color="auto" w:fill="D9E8F5"/>
            <w:vAlign w:val="center"/>
          </w:tcPr>
          <w:p w14:paraId="32951E17" w14:textId="77777777" w:rsidR="008B7B17" w:rsidRDefault="00A24FCD">
            <w:pPr>
              <w:spacing w:after="0" w:line="240" w:lineRule="auto"/>
            </w:pPr>
            <w:r>
              <w:rPr>
                <w:b/>
                <w:sz w:val="15"/>
              </w:rPr>
              <w:t>Status</w:t>
            </w:r>
          </w:p>
        </w:tc>
      </w:tr>
      <w:tr w:rsidR="008B7B17" w14:paraId="2F3B5A9E" w14:textId="77777777">
        <w:trPr>
          <w:cantSplit/>
          <w:jc w:val="center"/>
        </w:trPr>
        <w:tc>
          <w:tcPr>
            <w:tcW w:w="936" w:type="dxa"/>
            <w:vAlign w:val="center"/>
          </w:tcPr>
          <w:p w14:paraId="07B125CF" w14:textId="77777777" w:rsidR="008B7B17" w:rsidRDefault="00A24FCD">
            <w:pPr>
              <w:spacing w:after="0" w:line="240" w:lineRule="auto"/>
            </w:pPr>
            <w:r>
              <w:rPr>
                <w:sz w:val="15"/>
              </w:rPr>
              <w:t>TC-21</w:t>
            </w:r>
          </w:p>
        </w:tc>
        <w:tc>
          <w:tcPr>
            <w:tcW w:w="2088" w:type="dxa"/>
            <w:vAlign w:val="center"/>
          </w:tcPr>
          <w:p w14:paraId="32043D4F" w14:textId="77777777" w:rsidR="008B7B17" w:rsidRDefault="00A24FCD">
            <w:pPr>
              <w:spacing w:after="0" w:line="240" w:lineRule="auto"/>
            </w:pPr>
            <w:r>
              <w:rPr>
                <w:sz w:val="15"/>
              </w:rPr>
              <w:t>Delete Another User Comment</w:t>
            </w:r>
          </w:p>
        </w:tc>
        <w:tc>
          <w:tcPr>
            <w:tcW w:w="2448" w:type="dxa"/>
            <w:vAlign w:val="center"/>
          </w:tcPr>
          <w:p w14:paraId="67B0C1A2" w14:textId="77777777" w:rsidR="008B7B17" w:rsidRDefault="00A24FCD">
            <w:pPr>
              <w:spacing w:after="0" w:line="240" w:lineRule="auto"/>
            </w:pPr>
            <w:r>
              <w:rPr>
                <w:sz w:val="15"/>
              </w:rPr>
              <w:t>Non-owner attempts delete</w:t>
            </w:r>
          </w:p>
        </w:tc>
        <w:tc>
          <w:tcPr>
            <w:tcW w:w="3528" w:type="dxa"/>
            <w:vAlign w:val="center"/>
          </w:tcPr>
          <w:p w14:paraId="03015E10" w14:textId="77777777" w:rsidR="008B7B17" w:rsidRDefault="00A24FCD">
            <w:pPr>
              <w:spacing w:after="0" w:line="240" w:lineRule="auto"/>
            </w:pPr>
            <w:r>
              <w:rPr>
                <w:sz w:val="15"/>
              </w:rPr>
              <w:t>403 Forbidden</w:t>
            </w:r>
          </w:p>
        </w:tc>
        <w:tc>
          <w:tcPr>
            <w:tcW w:w="1152" w:type="dxa"/>
            <w:vAlign w:val="center"/>
          </w:tcPr>
          <w:p w14:paraId="6682491A" w14:textId="77777777" w:rsidR="008B7B17" w:rsidRDefault="00A24FCD">
            <w:pPr>
              <w:spacing w:after="0" w:line="240" w:lineRule="auto"/>
            </w:pPr>
            <w:r>
              <w:rPr>
                <w:sz w:val="15"/>
              </w:rPr>
              <w:t>Planned</w:t>
            </w:r>
          </w:p>
        </w:tc>
      </w:tr>
      <w:tr w:rsidR="008B7B17" w14:paraId="1D155793" w14:textId="77777777">
        <w:trPr>
          <w:cantSplit/>
          <w:jc w:val="center"/>
        </w:trPr>
        <w:tc>
          <w:tcPr>
            <w:tcW w:w="936" w:type="dxa"/>
            <w:vAlign w:val="center"/>
          </w:tcPr>
          <w:p w14:paraId="131026A9" w14:textId="77777777" w:rsidR="008B7B17" w:rsidRDefault="00A24FCD">
            <w:pPr>
              <w:spacing w:after="0" w:line="240" w:lineRule="auto"/>
            </w:pPr>
            <w:r>
              <w:rPr>
                <w:sz w:val="15"/>
              </w:rPr>
              <w:t>TC-22</w:t>
            </w:r>
          </w:p>
        </w:tc>
        <w:tc>
          <w:tcPr>
            <w:tcW w:w="2088" w:type="dxa"/>
            <w:vAlign w:val="center"/>
          </w:tcPr>
          <w:p w14:paraId="6DA7CAE7" w14:textId="77777777" w:rsidR="008B7B17" w:rsidRDefault="00A24FCD">
            <w:pPr>
              <w:spacing w:after="0" w:line="240" w:lineRule="auto"/>
            </w:pPr>
            <w:r>
              <w:rPr>
                <w:sz w:val="15"/>
              </w:rPr>
              <w:t>Follow User</w:t>
            </w:r>
          </w:p>
        </w:tc>
        <w:tc>
          <w:tcPr>
            <w:tcW w:w="2448" w:type="dxa"/>
            <w:vAlign w:val="center"/>
          </w:tcPr>
          <w:p w14:paraId="591FF1E2" w14:textId="77777777" w:rsidR="008B7B17" w:rsidRDefault="00A24FCD">
            <w:pPr>
              <w:spacing w:after="0" w:line="240" w:lineRule="auto"/>
            </w:pPr>
            <w:r>
              <w:rPr>
                <w:sz w:val="15"/>
              </w:rPr>
              <w:t>Valid target user</w:t>
            </w:r>
          </w:p>
        </w:tc>
        <w:tc>
          <w:tcPr>
            <w:tcW w:w="3528" w:type="dxa"/>
            <w:vAlign w:val="center"/>
          </w:tcPr>
          <w:p w14:paraId="398F4F95" w14:textId="77777777" w:rsidR="008B7B17" w:rsidRDefault="00A24FCD">
            <w:pPr>
              <w:spacing w:after="0" w:line="240" w:lineRule="auto"/>
            </w:pPr>
            <w:r>
              <w:rPr>
                <w:sz w:val="15"/>
              </w:rPr>
              <w:t>Follow created and follower count increases</w:t>
            </w:r>
          </w:p>
        </w:tc>
        <w:tc>
          <w:tcPr>
            <w:tcW w:w="1152" w:type="dxa"/>
            <w:vAlign w:val="center"/>
          </w:tcPr>
          <w:p w14:paraId="49ECD0DC" w14:textId="77777777" w:rsidR="008B7B17" w:rsidRDefault="00A24FCD">
            <w:pPr>
              <w:spacing w:after="0" w:line="240" w:lineRule="auto"/>
            </w:pPr>
            <w:r>
              <w:rPr>
                <w:sz w:val="15"/>
              </w:rPr>
              <w:t>Planned</w:t>
            </w:r>
          </w:p>
        </w:tc>
      </w:tr>
      <w:tr w:rsidR="008B7B17" w14:paraId="2DA0EF49" w14:textId="77777777">
        <w:trPr>
          <w:cantSplit/>
          <w:jc w:val="center"/>
        </w:trPr>
        <w:tc>
          <w:tcPr>
            <w:tcW w:w="936" w:type="dxa"/>
            <w:vAlign w:val="center"/>
          </w:tcPr>
          <w:p w14:paraId="56CD5919" w14:textId="77777777" w:rsidR="008B7B17" w:rsidRDefault="00A24FCD">
            <w:pPr>
              <w:spacing w:after="0" w:line="240" w:lineRule="auto"/>
            </w:pPr>
            <w:r>
              <w:rPr>
                <w:sz w:val="15"/>
              </w:rPr>
              <w:t>TC-23</w:t>
            </w:r>
          </w:p>
        </w:tc>
        <w:tc>
          <w:tcPr>
            <w:tcW w:w="2088" w:type="dxa"/>
            <w:vAlign w:val="center"/>
          </w:tcPr>
          <w:p w14:paraId="1EE004DA" w14:textId="77777777" w:rsidR="008B7B17" w:rsidRDefault="00A24FCD">
            <w:pPr>
              <w:spacing w:after="0" w:line="240" w:lineRule="auto"/>
            </w:pPr>
            <w:proofErr w:type="spellStart"/>
            <w:r>
              <w:rPr>
                <w:sz w:val="15"/>
              </w:rPr>
              <w:t>Self Follow</w:t>
            </w:r>
            <w:proofErr w:type="spellEnd"/>
          </w:p>
        </w:tc>
        <w:tc>
          <w:tcPr>
            <w:tcW w:w="2448" w:type="dxa"/>
            <w:vAlign w:val="center"/>
          </w:tcPr>
          <w:p w14:paraId="1326E0D6" w14:textId="77777777" w:rsidR="008B7B17" w:rsidRDefault="00A24FCD">
            <w:pPr>
              <w:spacing w:after="0" w:line="240" w:lineRule="auto"/>
            </w:pPr>
            <w:r>
              <w:rPr>
                <w:sz w:val="15"/>
              </w:rPr>
              <w:t xml:space="preserve">User follows </w:t>
            </w:r>
            <w:r>
              <w:rPr>
                <w:sz w:val="15"/>
              </w:rPr>
              <w:t>themselves</w:t>
            </w:r>
          </w:p>
        </w:tc>
        <w:tc>
          <w:tcPr>
            <w:tcW w:w="3528" w:type="dxa"/>
            <w:vAlign w:val="center"/>
          </w:tcPr>
          <w:p w14:paraId="558C29B6" w14:textId="77777777" w:rsidR="008B7B17" w:rsidRDefault="00A24FCD">
            <w:pPr>
              <w:spacing w:after="0" w:line="240" w:lineRule="auto"/>
            </w:pPr>
            <w:r>
              <w:rPr>
                <w:sz w:val="15"/>
              </w:rPr>
              <w:t>Validation error and no relationship</w:t>
            </w:r>
          </w:p>
        </w:tc>
        <w:tc>
          <w:tcPr>
            <w:tcW w:w="1152" w:type="dxa"/>
            <w:vAlign w:val="center"/>
          </w:tcPr>
          <w:p w14:paraId="7D291F41" w14:textId="77777777" w:rsidR="008B7B17" w:rsidRDefault="00A24FCD">
            <w:pPr>
              <w:spacing w:after="0" w:line="240" w:lineRule="auto"/>
            </w:pPr>
            <w:r>
              <w:rPr>
                <w:sz w:val="15"/>
              </w:rPr>
              <w:t>Planned</w:t>
            </w:r>
          </w:p>
        </w:tc>
      </w:tr>
      <w:tr w:rsidR="008B7B17" w14:paraId="1F7FF550" w14:textId="77777777">
        <w:trPr>
          <w:cantSplit/>
          <w:jc w:val="center"/>
        </w:trPr>
        <w:tc>
          <w:tcPr>
            <w:tcW w:w="936" w:type="dxa"/>
            <w:vAlign w:val="center"/>
          </w:tcPr>
          <w:p w14:paraId="120881F0" w14:textId="77777777" w:rsidR="008B7B17" w:rsidRDefault="00A24FCD">
            <w:pPr>
              <w:spacing w:after="0" w:line="240" w:lineRule="auto"/>
            </w:pPr>
            <w:r>
              <w:rPr>
                <w:sz w:val="15"/>
              </w:rPr>
              <w:t>TC-24</w:t>
            </w:r>
          </w:p>
        </w:tc>
        <w:tc>
          <w:tcPr>
            <w:tcW w:w="2088" w:type="dxa"/>
            <w:vAlign w:val="center"/>
          </w:tcPr>
          <w:p w14:paraId="6B6D936D" w14:textId="77777777" w:rsidR="008B7B17" w:rsidRDefault="00A24FCD">
            <w:pPr>
              <w:spacing w:after="0" w:line="240" w:lineRule="auto"/>
            </w:pPr>
            <w:r>
              <w:rPr>
                <w:sz w:val="15"/>
              </w:rPr>
              <w:t>Duplicate Follow</w:t>
            </w:r>
          </w:p>
        </w:tc>
        <w:tc>
          <w:tcPr>
            <w:tcW w:w="2448" w:type="dxa"/>
            <w:vAlign w:val="center"/>
          </w:tcPr>
          <w:p w14:paraId="65BDA220" w14:textId="77777777" w:rsidR="008B7B17" w:rsidRDefault="00A24FCD">
            <w:pPr>
              <w:spacing w:after="0" w:line="240" w:lineRule="auto"/>
            </w:pPr>
            <w:r>
              <w:rPr>
                <w:sz w:val="15"/>
              </w:rPr>
              <w:t>Existing follower tries follow again</w:t>
            </w:r>
          </w:p>
        </w:tc>
        <w:tc>
          <w:tcPr>
            <w:tcW w:w="3528" w:type="dxa"/>
            <w:vAlign w:val="center"/>
          </w:tcPr>
          <w:p w14:paraId="37018443" w14:textId="77777777" w:rsidR="008B7B17" w:rsidRDefault="00A24FCD">
            <w:pPr>
              <w:spacing w:after="0" w:line="240" w:lineRule="auto"/>
            </w:pPr>
            <w:r>
              <w:rPr>
                <w:sz w:val="15"/>
              </w:rPr>
              <w:t>No duplicate relationship</w:t>
            </w:r>
          </w:p>
        </w:tc>
        <w:tc>
          <w:tcPr>
            <w:tcW w:w="1152" w:type="dxa"/>
            <w:vAlign w:val="center"/>
          </w:tcPr>
          <w:p w14:paraId="503BC1A0" w14:textId="77777777" w:rsidR="008B7B17" w:rsidRDefault="00A24FCD">
            <w:pPr>
              <w:spacing w:after="0" w:line="240" w:lineRule="auto"/>
            </w:pPr>
            <w:r>
              <w:rPr>
                <w:sz w:val="15"/>
              </w:rPr>
              <w:t>Planned</w:t>
            </w:r>
          </w:p>
        </w:tc>
      </w:tr>
      <w:tr w:rsidR="008B7B17" w14:paraId="1A20C954" w14:textId="77777777">
        <w:trPr>
          <w:cantSplit/>
          <w:jc w:val="center"/>
        </w:trPr>
        <w:tc>
          <w:tcPr>
            <w:tcW w:w="936" w:type="dxa"/>
            <w:vAlign w:val="center"/>
          </w:tcPr>
          <w:p w14:paraId="0AF2BDE8" w14:textId="77777777" w:rsidR="008B7B17" w:rsidRDefault="00A24FCD">
            <w:pPr>
              <w:spacing w:after="0" w:line="240" w:lineRule="auto"/>
            </w:pPr>
            <w:r>
              <w:rPr>
                <w:sz w:val="15"/>
              </w:rPr>
              <w:t>TC-25</w:t>
            </w:r>
          </w:p>
        </w:tc>
        <w:tc>
          <w:tcPr>
            <w:tcW w:w="2088" w:type="dxa"/>
            <w:vAlign w:val="center"/>
          </w:tcPr>
          <w:p w14:paraId="1D6C1778" w14:textId="77777777" w:rsidR="008B7B17" w:rsidRDefault="00A24FCD">
            <w:pPr>
              <w:spacing w:after="0" w:line="240" w:lineRule="auto"/>
            </w:pPr>
            <w:r>
              <w:rPr>
                <w:sz w:val="15"/>
              </w:rPr>
              <w:t>Unfollow User</w:t>
            </w:r>
          </w:p>
        </w:tc>
        <w:tc>
          <w:tcPr>
            <w:tcW w:w="2448" w:type="dxa"/>
            <w:vAlign w:val="center"/>
          </w:tcPr>
          <w:p w14:paraId="56CD142F" w14:textId="77777777" w:rsidR="008B7B17" w:rsidRDefault="00A24FCD">
            <w:pPr>
              <w:spacing w:after="0" w:line="240" w:lineRule="auto"/>
            </w:pPr>
            <w:r>
              <w:rPr>
                <w:sz w:val="15"/>
              </w:rPr>
              <w:t>Existing relationship</w:t>
            </w:r>
          </w:p>
        </w:tc>
        <w:tc>
          <w:tcPr>
            <w:tcW w:w="3528" w:type="dxa"/>
            <w:vAlign w:val="center"/>
          </w:tcPr>
          <w:p w14:paraId="148C34C1" w14:textId="77777777" w:rsidR="008B7B17" w:rsidRDefault="00A24FCD">
            <w:pPr>
              <w:spacing w:after="0" w:line="240" w:lineRule="auto"/>
            </w:pPr>
            <w:r>
              <w:rPr>
                <w:sz w:val="15"/>
              </w:rPr>
              <w:t>Follow removed</w:t>
            </w:r>
          </w:p>
        </w:tc>
        <w:tc>
          <w:tcPr>
            <w:tcW w:w="1152" w:type="dxa"/>
            <w:vAlign w:val="center"/>
          </w:tcPr>
          <w:p w14:paraId="61D0963F" w14:textId="77777777" w:rsidR="008B7B17" w:rsidRDefault="00A24FCD">
            <w:pPr>
              <w:spacing w:after="0" w:line="240" w:lineRule="auto"/>
            </w:pPr>
            <w:r>
              <w:rPr>
                <w:sz w:val="15"/>
              </w:rPr>
              <w:t>Planned</w:t>
            </w:r>
          </w:p>
        </w:tc>
      </w:tr>
      <w:tr w:rsidR="008B7B17" w14:paraId="38B213D9" w14:textId="77777777">
        <w:trPr>
          <w:cantSplit/>
          <w:jc w:val="center"/>
        </w:trPr>
        <w:tc>
          <w:tcPr>
            <w:tcW w:w="936" w:type="dxa"/>
            <w:vAlign w:val="center"/>
          </w:tcPr>
          <w:p w14:paraId="76D85834" w14:textId="77777777" w:rsidR="008B7B17" w:rsidRDefault="00A24FCD">
            <w:pPr>
              <w:spacing w:after="0" w:line="240" w:lineRule="auto"/>
            </w:pPr>
            <w:r>
              <w:rPr>
                <w:sz w:val="15"/>
              </w:rPr>
              <w:t>TC-26</w:t>
            </w:r>
          </w:p>
        </w:tc>
        <w:tc>
          <w:tcPr>
            <w:tcW w:w="2088" w:type="dxa"/>
            <w:vAlign w:val="center"/>
          </w:tcPr>
          <w:p w14:paraId="64BCC809" w14:textId="77777777" w:rsidR="008B7B17" w:rsidRDefault="00A24FCD">
            <w:pPr>
              <w:spacing w:after="0" w:line="240" w:lineRule="auto"/>
            </w:pPr>
            <w:r>
              <w:rPr>
                <w:sz w:val="15"/>
              </w:rPr>
              <w:t>Personalized Feed</w:t>
            </w:r>
          </w:p>
        </w:tc>
        <w:tc>
          <w:tcPr>
            <w:tcW w:w="2448" w:type="dxa"/>
            <w:vAlign w:val="center"/>
          </w:tcPr>
          <w:p w14:paraId="3952F8EE" w14:textId="77777777" w:rsidR="008B7B17" w:rsidRDefault="00A24FCD">
            <w:pPr>
              <w:spacing w:after="0" w:line="240" w:lineRule="auto"/>
            </w:pPr>
            <w:r>
              <w:rPr>
                <w:sz w:val="15"/>
              </w:rPr>
              <w:t xml:space="preserve">User </w:t>
            </w:r>
            <w:r>
              <w:rPr>
                <w:sz w:val="15"/>
              </w:rPr>
              <w:t>follows accounts with posts</w:t>
            </w:r>
          </w:p>
        </w:tc>
        <w:tc>
          <w:tcPr>
            <w:tcW w:w="3528" w:type="dxa"/>
            <w:vAlign w:val="center"/>
          </w:tcPr>
          <w:p w14:paraId="3F249F5F" w14:textId="77777777" w:rsidR="008B7B17" w:rsidRDefault="00A24FCD">
            <w:pPr>
              <w:spacing w:after="0" w:line="240" w:lineRule="auto"/>
            </w:pPr>
            <w:r>
              <w:rPr>
                <w:sz w:val="15"/>
              </w:rPr>
              <w:t>Own and followed-user posts appear in order</w:t>
            </w:r>
          </w:p>
        </w:tc>
        <w:tc>
          <w:tcPr>
            <w:tcW w:w="1152" w:type="dxa"/>
            <w:vAlign w:val="center"/>
          </w:tcPr>
          <w:p w14:paraId="7B02E257" w14:textId="77777777" w:rsidR="008B7B17" w:rsidRDefault="00A24FCD">
            <w:pPr>
              <w:spacing w:after="0" w:line="240" w:lineRule="auto"/>
            </w:pPr>
            <w:r>
              <w:rPr>
                <w:sz w:val="15"/>
              </w:rPr>
              <w:t>Planned</w:t>
            </w:r>
          </w:p>
        </w:tc>
      </w:tr>
      <w:tr w:rsidR="008B7B17" w14:paraId="29645C60" w14:textId="77777777">
        <w:trPr>
          <w:cantSplit/>
          <w:jc w:val="center"/>
        </w:trPr>
        <w:tc>
          <w:tcPr>
            <w:tcW w:w="936" w:type="dxa"/>
            <w:vAlign w:val="center"/>
          </w:tcPr>
          <w:p w14:paraId="22B04992" w14:textId="77777777" w:rsidR="008B7B17" w:rsidRDefault="00A24FCD">
            <w:pPr>
              <w:spacing w:after="0" w:line="240" w:lineRule="auto"/>
            </w:pPr>
            <w:r>
              <w:rPr>
                <w:sz w:val="15"/>
              </w:rPr>
              <w:t>TC-27</w:t>
            </w:r>
          </w:p>
        </w:tc>
        <w:tc>
          <w:tcPr>
            <w:tcW w:w="2088" w:type="dxa"/>
            <w:vAlign w:val="center"/>
          </w:tcPr>
          <w:p w14:paraId="6003226E" w14:textId="77777777" w:rsidR="008B7B17" w:rsidRDefault="00A24FCD">
            <w:pPr>
              <w:spacing w:after="0" w:line="240" w:lineRule="auto"/>
            </w:pPr>
            <w:r>
              <w:rPr>
                <w:sz w:val="15"/>
              </w:rPr>
              <w:t>Feed Pagination</w:t>
            </w:r>
          </w:p>
        </w:tc>
        <w:tc>
          <w:tcPr>
            <w:tcW w:w="2448" w:type="dxa"/>
            <w:vAlign w:val="center"/>
          </w:tcPr>
          <w:p w14:paraId="734CBF3B" w14:textId="77777777" w:rsidR="008B7B17" w:rsidRDefault="00A24FCD">
            <w:pPr>
              <w:spacing w:after="0" w:line="240" w:lineRule="auto"/>
            </w:pPr>
            <w:r>
              <w:rPr>
                <w:sz w:val="15"/>
              </w:rPr>
              <w:t>Request page 2</w:t>
            </w:r>
          </w:p>
        </w:tc>
        <w:tc>
          <w:tcPr>
            <w:tcW w:w="3528" w:type="dxa"/>
            <w:vAlign w:val="center"/>
          </w:tcPr>
          <w:p w14:paraId="62514280" w14:textId="77777777" w:rsidR="008B7B17" w:rsidRDefault="00A24FCD">
            <w:pPr>
              <w:spacing w:after="0" w:line="240" w:lineRule="auto"/>
            </w:pPr>
            <w:r>
              <w:rPr>
                <w:sz w:val="15"/>
              </w:rPr>
              <w:t>Next set of posts returned</w:t>
            </w:r>
          </w:p>
        </w:tc>
        <w:tc>
          <w:tcPr>
            <w:tcW w:w="1152" w:type="dxa"/>
            <w:vAlign w:val="center"/>
          </w:tcPr>
          <w:p w14:paraId="6271234E" w14:textId="77777777" w:rsidR="008B7B17" w:rsidRDefault="00A24FCD">
            <w:pPr>
              <w:spacing w:after="0" w:line="240" w:lineRule="auto"/>
            </w:pPr>
            <w:r>
              <w:rPr>
                <w:sz w:val="15"/>
              </w:rPr>
              <w:t>Planned</w:t>
            </w:r>
          </w:p>
        </w:tc>
      </w:tr>
      <w:tr w:rsidR="008B7B17" w14:paraId="6A652D72" w14:textId="77777777">
        <w:trPr>
          <w:cantSplit/>
          <w:jc w:val="center"/>
        </w:trPr>
        <w:tc>
          <w:tcPr>
            <w:tcW w:w="936" w:type="dxa"/>
            <w:vAlign w:val="center"/>
          </w:tcPr>
          <w:p w14:paraId="0A389E14" w14:textId="77777777" w:rsidR="008B7B17" w:rsidRDefault="00A24FCD">
            <w:pPr>
              <w:spacing w:after="0" w:line="240" w:lineRule="auto"/>
            </w:pPr>
            <w:r>
              <w:rPr>
                <w:sz w:val="15"/>
              </w:rPr>
              <w:t>TC-28</w:t>
            </w:r>
          </w:p>
        </w:tc>
        <w:tc>
          <w:tcPr>
            <w:tcW w:w="2088" w:type="dxa"/>
            <w:vAlign w:val="center"/>
          </w:tcPr>
          <w:p w14:paraId="39151884" w14:textId="77777777" w:rsidR="008B7B17" w:rsidRDefault="00A24FCD">
            <w:pPr>
              <w:spacing w:after="0" w:line="240" w:lineRule="auto"/>
            </w:pPr>
            <w:r>
              <w:rPr>
                <w:sz w:val="15"/>
              </w:rPr>
              <w:t>User Search</w:t>
            </w:r>
          </w:p>
        </w:tc>
        <w:tc>
          <w:tcPr>
            <w:tcW w:w="2448" w:type="dxa"/>
            <w:vAlign w:val="center"/>
          </w:tcPr>
          <w:p w14:paraId="795A6315" w14:textId="77777777" w:rsidR="008B7B17" w:rsidRDefault="00A24FCD">
            <w:pPr>
              <w:spacing w:after="0" w:line="240" w:lineRule="auto"/>
            </w:pPr>
            <w:r>
              <w:rPr>
                <w:sz w:val="15"/>
              </w:rPr>
              <w:t>Query by username/name</w:t>
            </w:r>
          </w:p>
        </w:tc>
        <w:tc>
          <w:tcPr>
            <w:tcW w:w="3528" w:type="dxa"/>
            <w:vAlign w:val="center"/>
          </w:tcPr>
          <w:p w14:paraId="1B980262" w14:textId="77777777" w:rsidR="008B7B17" w:rsidRDefault="00A24FCD">
            <w:pPr>
              <w:spacing w:after="0" w:line="240" w:lineRule="auto"/>
            </w:pPr>
            <w:r>
              <w:rPr>
                <w:sz w:val="15"/>
              </w:rPr>
              <w:t>Matching users returned</w:t>
            </w:r>
          </w:p>
        </w:tc>
        <w:tc>
          <w:tcPr>
            <w:tcW w:w="1152" w:type="dxa"/>
            <w:vAlign w:val="center"/>
          </w:tcPr>
          <w:p w14:paraId="31A036DB" w14:textId="77777777" w:rsidR="008B7B17" w:rsidRDefault="00A24FCD">
            <w:pPr>
              <w:spacing w:after="0" w:line="240" w:lineRule="auto"/>
            </w:pPr>
            <w:r>
              <w:rPr>
                <w:sz w:val="15"/>
              </w:rPr>
              <w:t>Planned</w:t>
            </w:r>
          </w:p>
        </w:tc>
      </w:tr>
      <w:tr w:rsidR="008B7B17" w14:paraId="701C1997" w14:textId="77777777">
        <w:trPr>
          <w:cantSplit/>
          <w:jc w:val="center"/>
        </w:trPr>
        <w:tc>
          <w:tcPr>
            <w:tcW w:w="936" w:type="dxa"/>
            <w:vAlign w:val="center"/>
          </w:tcPr>
          <w:p w14:paraId="468D6FF7" w14:textId="77777777" w:rsidR="008B7B17" w:rsidRDefault="00A24FCD">
            <w:pPr>
              <w:spacing w:after="0" w:line="240" w:lineRule="auto"/>
            </w:pPr>
            <w:r>
              <w:rPr>
                <w:sz w:val="15"/>
              </w:rPr>
              <w:t>TC-29</w:t>
            </w:r>
          </w:p>
        </w:tc>
        <w:tc>
          <w:tcPr>
            <w:tcW w:w="2088" w:type="dxa"/>
            <w:vAlign w:val="center"/>
          </w:tcPr>
          <w:p w14:paraId="3B0D32BE" w14:textId="77777777" w:rsidR="008B7B17" w:rsidRDefault="00A24FCD">
            <w:pPr>
              <w:spacing w:after="0" w:line="240" w:lineRule="auto"/>
            </w:pPr>
            <w:r>
              <w:rPr>
                <w:sz w:val="15"/>
              </w:rPr>
              <w:t>Post Search</w:t>
            </w:r>
          </w:p>
        </w:tc>
        <w:tc>
          <w:tcPr>
            <w:tcW w:w="2448" w:type="dxa"/>
            <w:vAlign w:val="center"/>
          </w:tcPr>
          <w:p w14:paraId="04607EF7" w14:textId="77777777" w:rsidR="008B7B17" w:rsidRDefault="00A24FCD">
            <w:pPr>
              <w:spacing w:after="0" w:line="240" w:lineRule="auto"/>
            </w:pPr>
            <w:r>
              <w:rPr>
                <w:sz w:val="15"/>
              </w:rPr>
              <w:t xml:space="preserve">Query by </w:t>
            </w:r>
            <w:r>
              <w:rPr>
                <w:sz w:val="15"/>
              </w:rPr>
              <w:t>text</w:t>
            </w:r>
          </w:p>
        </w:tc>
        <w:tc>
          <w:tcPr>
            <w:tcW w:w="3528" w:type="dxa"/>
            <w:vAlign w:val="center"/>
          </w:tcPr>
          <w:p w14:paraId="04F37857" w14:textId="77777777" w:rsidR="008B7B17" w:rsidRDefault="00A24FCD">
            <w:pPr>
              <w:spacing w:after="0" w:line="240" w:lineRule="auto"/>
            </w:pPr>
            <w:r>
              <w:rPr>
                <w:sz w:val="15"/>
              </w:rPr>
              <w:t>Matching posts returned</w:t>
            </w:r>
          </w:p>
        </w:tc>
        <w:tc>
          <w:tcPr>
            <w:tcW w:w="1152" w:type="dxa"/>
            <w:vAlign w:val="center"/>
          </w:tcPr>
          <w:p w14:paraId="0B5C5456" w14:textId="77777777" w:rsidR="008B7B17" w:rsidRDefault="00A24FCD">
            <w:pPr>
              <w:spacing w:after="0" w:line="240" w:lineRule="auto"/>
            </w:pPr>
            <w:r>
              <w:rPr>
                <w:sz w:val="15"/>
              </w:rPr>
              <w:t>Planned</w:t>
            </w:r>
          </w:p>
        </w:tc>
      </w:tr>
      <w:tr w:rsidR="008B7B17" w14:paraId="6585875D" w14:textId="77777777">
        <w:trPr>
          <w:cantSplit/>
          <w:jc w:val="center"/>
        </w:trPr>
        <w:tc>
          <w:tcPr>
            <w:tcW w:w="936" w:type="dxa"/>
            <w:vAlign w:val="center"/>
          </w:tcPr>
          <w:p w14:paraId="010EB876" w14:textId="77777777" w:rsidR="008B7B17" w:rsidRDefault="00A24FCD">
            <w:pPr>
              <w:spacing w:after="0" w:line="240" w:lineRule="auto"/>
            </w:pPr>
            <w:r>
              <w:rPr>
                <w:sz w:val="15"/>
              </w:rPr>
              <w:t>TC-30</w:t>
            </w:r>
          </w:p>
        </w:tc>
        <w:tc>
          <w:tcPr>
            <w:tcW w:w="2088" w:type="dxa"/>
            <w:vAlign w:val="center"/>
          </w:tcPr>
          <w:p w14:paraId="2CC72B0F" w14:textId="77777777" w:rsidR="008B7B17" w:rsidRDefault="00A24FCD">
            <w:pPr>
              <w:spacing w:after="0" w:line="240" w:lineRule="auto"/>
            </w:pPr>
            <w:r>
              <w:rPr>
                <w:sz w:val="15"/>
              </w:rPr>
              <w:t>Post Search Filter</w:t>
            </w:r>
          </w:p>
        </w:tc>
        <w:tc>
          <w:tcPr>
            <w:tcW w:w="2448" w:type="dxa"/>
            <w:vAlign w:val="center"/>
          </w:tcPr>
          <w:p w14:paraId="6FCBAE06" w14:textId="77777777" w:rsidR="008B7B17" w:rsidRDefault="00A24FCD">
            <w:pPr>
              <w:spacing w:after="0" w:line="240" w:lineRule="auto"/>
            </w:pPr>
            <w:r>
              <w:rPr>
                <w:sz w:val="15"/>
              </w:rPr>
              <w:t>Author + date range</w:t>
            </w:r>
          </w:p>
        </w:tc>
        <w:tc>
          <w:tcPr>
            <w:tcW w:w="3528" w:type="dxa"/>
            <w:vAlign w:val="center"/>
          </w:tcPr>
          <w:p w14:paraId="73DFFDC5" w14:textId="77777777" w:rsidR="008B7B17" w:rsidRDefault="00A24FCD">
            <w:pPr>
              <w:spacing w:after="0" w:line="240" w:lineRule="auto"/>
            </w:pPr>
            <w:r>
              <w:rPr>
                <w:sz w:val="15"/>
              </w:rPr>
              <w:t>Only matching posts returned</w:t>
            </w:r>
          </w:p>
        </w:tc>
        <w:tc>
          <w:tcPr>
            <w:tcW w:w="1152" w:type="dxa"/>
            <w:vAlign w:val="center"/>
          </w:tcPr>
          <w:p w14:paraId="73177236" w14:textId="77777777" w:rsidR="008B7B17" w:rsidRDefault="00A24FCD">
            <w:pPr>
              <w:spacing w:after="0" w:line="240" w:lineRule="auto"/>
            </w:pPr>
            <w:r>
              <w:rPr>
                <w:sz w:val="15"/>
              </w:rPr>
              <w:t>Planned</w:t>
            </w:r>
          </w:p>
        </w:tc>
      </w:tr>
      <w:tr w:rsidR="008B7B17" w14:paraId="241D8E22" w14:textId="77777777">
        <w:trPr>
          <w:cantSplit/>
          <w:jc w:val="center"/>
        </w:trPr>
        <w:tc>
          <w:tcPr>
            <w:tcW w:w="936" w:type="dxa"/>
            <w:vAlign w:val="center"/>
          </w:tcPr>
          <w:p w14:paraId="4EA6DD77" w14:textId="77777777" w:rsidR="008B7B17" w:rsidRDefault="00A24FCD">
            <w:pPr>
              <w:spacing w:after="0" w:line="240" w:lineRule="auto"/>
            </w:pPr>
            <w:r>
              <w:rPr>
                <w:sz w:val="15"/>
              </w:rPr>
              <w:t>TC-31</w:t>
            </w:r>
          </w:p>
        </w:tc>
        <w:tc>
          <w:tcPr>
            <w:tcW w:w="2088" w:type="dxa"/>
            <w:vAlign w:val="center"/>
          </w:tcPr>
          <w:p w14:paraId="728B0089" w14:textId="77777777" w:rsidR="008B7B17" w:rsidRDefault="00A24FCD">
            <w:pPr>
              <w:spacing w:after="0" w:line="240" w:lineRule="auto"/>
            </w:pPr>
            <w:r>
              <w:rPr>
                <w:sz w:val="15"/>
              </w:rPr>
              <w:t>Follow Notification</w:t>
            </w:r>
          </w:p>
        </w:tc>
        <w:tc>
          <w:tcPr>
            <w:tcW w:w="2448" w:type="dxa"/>
            <w:vAlign w:val="center"/>
          </w:tcPr>
          <w:p w14:paraId="59A06D99" w14:textId="77777777" w:rsidR="008B7B17" w:rsidRDefault="00A24FCD">
            <w:pPr>
              <w:spacing w:after="0" w:line="240" w:lineRule="auto"/>
            </w:pPr>
            <w:r>
              <w:rPr>
                <w:sz w:val="15"/>
              </w:rPr>
              <w:t>User A follows User B</w:t>
            </w:r>
          </w:p>
        </w:tc>
        <w:tc>
          <w:tcPr>
            <w:tcW w:w="3528" w:type="dxa"/>
            <w:vAlign w:val="center"/>
          </w:tcPr>
          <w:p w14:paraId="7A995AB9" w14:textId="77777777" w:rsidR="008B7B17" w:rsidRDefault="00A24FCD">
            <w:pPr>
              <w:spacing w:after="0" w:line="240" w:lineRule="auto"/>
            </w:pPr>
            <w:r>
              <w:rPr>
                <w:sz w:val="15"/>
              </w:rPr>
              <w:t>User B receives follow notification</w:t>
            </w:r>
          </w:p>
        </w:tc>
        <w:tc>
          <w:tcPr>
            <w:tcW w:w="1152" w:type="dxa"/>
            <w:vAlign w:val="center"/>
          </w:tcPr>
          <w:p w14:paraId="683A6ABC" w14:textId="77777777" w:rsidR="008B7B17" w:rsidRDefault="00A24FCD">
            <w:pPr>
              <w:spacing w:after="0" w:line="240" w:lineRule="auto"/>
            </w:pPr>
            <w:r>
              <w:rPr>
                <w:sz w:val="15"/>
              </w:rPr>
              <w:t>Planned</w:t>
            </w:r>
          </w:p>
        </w:tc>
      </w:tr>
      <w:tr w:rsidR="008B7B17" w14:paraId="45FFAFF7" w14:textId="77777777">
        <w:trPr>
          <w:cantSplit/>
          <w:jc w:val="center"/>
        </w:trPr>
        <w:tc>
          <w:tcPr>
            <w:tcW w:w="936" w:type="dxa"/>
            <w:vAlign w:val="center"/>
          </w:tcPr>
          <w:p w14:paraId="1CE26E0B" w14:textId="77777777" w:rsidR="008B7B17" w:rsidRDefault="00A24FCD">
            <w:pPr>
              <w:spacing w:after="0" w:line="240" w:lineRule="auto"/>
            </w:pPr>
            <w:r>
              <w:rPr>
                <w:sz w:val="15"/>
              </w:rPr>
              <w:t>TC-32</w:t>
            </w:r>
          </w:p>
        </w:tc>
        <w:tc>
          <w:tcPr>
            <w:tcW w:w="2088" w:type="dxa"/>
            <w:vAlign w:val="center"/>
          </w:tcPr>
          <w:p w14:paraId="35A45E9C" w14:textId="77777777" w:rsidR="008B7B17" w:rsidRDefault="00A24FCD">
            <w:pPr>
              <w:spacing w:after="0" w:line="240" w:lineRule="auto"/>
            </w:pPr>
            <w:r>
              <w:rPr>
                <w:sz w:val="15"/>
              </w:rPr>
              <w:t>Like Notification</w:t>
            </w:r>
          </w:p>
        </w:tc>
        <w:tc>
          <w:tcPr>
            <w:tcW w:w="2448" w:type="dxa"/>
            <w:vAlign w:val="center"/>
          </w:tcPr>
          <w:p w14:paraId="7DCE4C80" w14:textId="77777777" w:rsidR="008B7B17" w:rsidRDefault="00A24FCD">
            <w:pPr>
              <w:spacing w:after="0" w:line="240" w:lineRule="auto"/>
            </w:pPr>
            <w:r>
              <w:rPr>
                <w:sz w:val="15"/>
              </w:rPr>
              <w:t xml:space="preserve">User A likes </w:t>
            </w:r>
            <w:r>
              <w:rPr>
                <w:sz w:val="15"/>
              </w:rPr>
              <w:t>User B post</w:t>
            </w:r>
          </w:p>
        </w:tc>
        <w:tc>
          <w:tcPr>
            <w:tcW w:w="3528" w:type="dxa"/>
            <w:vAlign w:val="center"/>
          </w:tcPr>
          <w:p w14:paraId="6E59D5CA" w14:textId="77777777" w:rsidR="008B7B17" w:rsidRDefault="00A24FCD">
            <w:pPr>
              <w:spacing w:after="0" w:line="240" w:lineRule="auto"/>
            </w:pPr>
            <w:r>
              <w:rPr>
                <w:sz w:val="15"/>
              </w:rPr>
              <w:t>User B receives like notification</w:t>
            </w:r>
          </w:p>
        </w:tc>
        <w:tc>
          <w:tcPr>
            <w:tcW w:w="1152" w:type="dxa"/>
            <w:vAlign w:val="center"/>
          </w:tcPr>
          <w:p w14:paraId="076B9A00" w14:textId="77777777" w:rsidR="008B7B17" w:rsidRDefault="00A24FCD">
            <w:pPr>
              <w:spacing w:after="0" w:line="240" w:lineRule="auto"/>
            </w:pPr>
            <w:r>
              <w:rPr>
                <w:sz w:val="15"/>
              </w:rPr>
              <w:t>Planned</w:t>
            </w:r>
          </w:p>
        </w:tc>
      </w:tr>
      <w:tr w:rsidR="008B7B17" w14:paraId="3B44B6FD" w14:textId="77777777">
        <w:trPr>
          <w:cantSplit/>
          <w:jc w:val="center"/>
        </w:trPr>
        <w:tc>
          <w:tcPr>
            <w:tcW w:w="936" w:type="dxa"/>
            <w:vAlign w:val="center"/>
          </w:tcPr>
          <w:p w14:paraId="7D0E78E2" w14:textId="77777777" w:rsidR="008B7B17" w:rsidRDefault="00A24FCD">
            <w:pPr>
              <w:spacing w:after="0" w:line="240" w:lineRule="auto"/>
            </w:pPr>
            <w:r>
              <w:rPr>
                <w:sz w:val="15"/>
              </w:rPr>
              <w:t>TC-33</w:t>
            </w:r>
          </w:p>
        </w:tc>
        <w:tc>
          <w:tcPr>
            <w:tcW w:w="2088" w:type="dxa"/>
            <w:vAlign w:val="center"/>
          </w:tcPr>
          <w:p w14:paraId="2F40745B" w14:textId="77777777" w:rsidR="008B7B17" w:rsidRDefault="00A24FCD">
            <w:pPr>
              <w:spacing w:after="0" w:line="240" w:lineRule="auto"/>
            </w:pPr>
            <w:r>
              <w:rPr>
                <w:sz w:val="15"/>
              </w:rPr>
              <w:t>Comment Notification</w:t>
            </w:r>
          </w:p>
        </w:tc>
        <w:tc>
          <w:tcPr>
            <w:tcW w:w="2448" w:type="dxa"/>
            <w:vAlign w:val="center"/>
          </w:tcPr>
          <w:p w14:paraId="56BCA372" w14:textId="77777777" w:rsidR="008B7B17" w:rsidRDefault="00A24FCD">
            <w:pPr>
              <w:spacing w:after="0" w:line="240" w:lineRule="auto"/>
            </w:pPr>
            <w:r>
              <w:rPr>
                <w:sz w:val="15"/>
              </w:rPr>
              <w:t>User A comments on User B post</w:t>
            </w:r>
          </w:p>
        </w:tc>
        <w:tc>
          <w:tcPr>
            <w:tcW w:w="3528" w:type="dxa"/>
            <w:vAlign w:val="center"/>
          </w:tcPr>
          <w:p w14:paraId="1DD724D5" w14:textId="77777777" w:rsidR="008B7B17" w:rsidRDefault="00A24FCD">
            <w:pPr>
              <w:spacing w:after="0" w:line="240" w:lineRule="auto"/>
            </w:pPr>
            <w:r>
              <w:rPr>
                <w:sz w:val="15"/>
              </w:rPr>
              <w:t>User B receives comment notification</w:t>
            </w:r>
          </w:p>
        </w:tc>
        <w:tc>
          <w:tcPr>
            <w:tcW w:w="1152" w:type="dxa"/>
            <w:vAlign w:val="center"/>
          </w:tcPr>
          <w:p w14:paraId="61ACBFBE" w14:textId="77777777" w:rsidR="008B7B17" w:rsidRDefault="00A24FCD">
            <w:pPr>
              <w:spacing w:after="0" w:line="240" w:lineRule="auto"/>
            </w:pPr>
            <w:r>
              <w:rPr>
                <w:sz w:val="15"/>
              </w:rPr>
              <w:t>Planned</w:t>
            </w:r>
          </w:p>
        </w:tc>
      </w:tr>
      <w:tr w:rsidR="008B7B17" w14:paraId="17549D39" w14:textId="77777777">
        <w:trPr>
          <w:cantSplit/>
          <w:jc w:val="center"/>
        </w:trPr>
        <w:tc>
          <w:tcPr>
            <w:tcW w:w="936" w:type="dxa"/>
            <w:vAlign w:val="center"/>
          </w:tcPr>
          <w:p w14:paraId="562CCF04" w14:textId="77777777" w:rsidR="008B7B17" w:rsidRDefault="00A24FCD">
            <w:pPr>
              <w:spacing w:after="0" w:line="240" w:lineRule="auto"/>
            </w:pPr>
            <w:r>
              <w:rPr>
                <w:sz w:val="15"/>
              </w:rPr>
              <w:t>TC-34</w:t>
            </w:r>
          </w:p>
        </w:tc>
        <w:tc>
          <w:tcPr>
            <w:tcW w:w="2088" w:type="dxa"/>
            <w:vAlign w:val="center"/>
          </w:tcPr>
          <w:p w14:paraId="100EB4C2" w14:textId="77777777" w:rsidR="008B7B17" w:rsidRDefault="00A24FCD">
            <w:pPr>
              <w:spacing w:after="0" w:line="240" w:lineRule="auto"/>
            </w:pPr>
            <w:r>
              <w:rPr>
                <w:sz w:val="15"/>
              </w:rPr>
              <w:t>No Self Notification</w:t>
            </w:r>
          </w:p>
        </w:tc>
        <w:tc>
          <w:tcPr>
            <w:tcW w:w="2448" w:type="dxa"/>
            <w:vAlign w:val="center"/>
          </w:tcPr>
          <w:p w14:paraId="1F3923F6" w14:textId="77777777" w:rsidR="008B7B17" w:rsidRDefault="00A24FCD">
            <w:pPr>
              <w:spacing w:after="0" w:line="240" w:lineRule="auto"/>
            </w:pPr>
            <w:r>
              <w:rPr>
                <w:sz w:val="15"/>
              </w:rPr>
              <w:t>User likes own post</w:t>
            </w:r>
          </w:p>
        </w:tc>
        <w:tc>
          <w:tcPr>
            <w:tcW w:w="3528" w:type="dxa"/>
            <w:vAlign w:val="center"/>
          </w:tcPr>
          <w:p w14:paraId="6E2551A8" w14:textId="77777777" w:rsidR="008B7B17" w:rsidRDefault="00A24FCD">
            <w:pPr>
              <w:spacing w:after="0" w:line="240" w:lineRule="auto"/>
            </w:pPr>
            <w:r>
              <w:rPr>
                <w:sz w:val="15"/>
              </w:rPr>
              <w:t>No notification created for the same user</w:t>
            </w:r>
          </w:p>
        </w:tc>
        <w:tc>
          <w:tcPr>
            <w:tcW w:w="1152" w:type="dxa"/>
            <w:vAlign w:val="center"/>
          </w:tcPr>
          <w:p w14:paraId="28BA8A33" w14:textId="77777777" w:rsidR="008B7B17" w:rsidRDefault="00A24FCD">
            <w:pPr>
              <w:spacing w:after="0" w:line="240" w:lineRule="auto"/>
            </w:pPr>
            <w:r>
              <w:rPr>
                <w:sz w:val="15"/>
              </w:rPr>
              <w:t>Planned</w:t>
            </w:r>
          </w:p>
        </w:tc>
      </w:tr>
      <w:tr w:rsidR="008B7B17" w14:paraId="3CD46ACF" w14:textId="77777777">
        <w:trPr>
          <w:cantSplit/>
          <w:jc w:val="center"/>
        </w:trPr>
        <w:tc>
          <w:tcPr>
            <w:tcW w:w="936" w:type="dxa"/>
            <w:vAlign w:val="center"/>
          </w:tcPr>
          <w:p w14:paraId="24204D41" w14:textId="77777777" w:rsidR="008B7B17" w:rsidRDefault="00A24FCD">
            <w:pPr>
              <w:spacing w:after="0" w:line="240" w:lineRule="auto"/>
            </w:pPr>
            <w:r>
              <w:rPr>
                <w:sz w:val="15"/>
              </w:rPr>
              <w:t>TC-35</w:t>
            </w:r>
          </w:p>
        </w:tc>
        <w:tc>
          <w:tcPr>
            <w:tcW w:w="2088" w:type="dxa"/>
            <w:vAlign w:val="center"/>
          </w:tcPr>
          <w:p w14:paraId="06407D46" w14:textId="77777777" w:rsidR="008B7B17" w:rsidRDefault="00A24FCD">
            <w:pPr>
              <w:spacing w:after="0" w:line="240" w:lineRule="auto"/>
            </w:pPr>
            <w:r>
              <w:rPr>
                <w:sz w:val="15"/>
              </w:rPr>
              <w:t>Notification Unread Count</w:t>
            </w:r>
          </w:p>
        </w:tc>
        <w:tc>
          <w:tcPr>
            <w:tcW w:w="2448" w:type="dxa"/>
            <w:vAlign w:val="center"/>
          </w:tcPr>
          <w:p w14:paraId="7312A4EB" w14:textId="77777777" w:rsidR="008B7B17" w:rsidRDefault="00A24FCD">
            <w:pPr>
              <w:spacing w:after="0" w:line="240" w:lineRule="auto"/>
            </w:pPr>
            <w:r>
              <w:rPr>
                <w:sz w:val="15"/>
              </w:rPr>
              <w:t>New notification exists</w:t>
            </w:r>
          </w:p>
        </w:tc>
        <w:tc>
          <w:tcPr>
            <w:tcW w:w="3528" w:type="dxa"/>
            <w:vAlign w:val="center"/>
          </w:tcPr>
          <w:p w14:paraId="2D4DB7F2" w14:textId="77777777" w:rsidR="008B7B17" w:rsidRDefault="00A24FCD">
            <w:pPr>
              <w:spacing w:after="0" w:line="240" w:lineRule="auto"/>
            </w:pPr>
            <w:r>
              <w:rPr>
                <w:sz w:val="15"/>
              </w:rPr>
              <w:t>Unread count increases</w:t>
            </w:r>
          </w:p>
        </w:tc>
        <w:tc>
          <w:tcPr>
            <w:tcW w:w="1152" w:type="dxa"/>
            <w:vAlign w:val="center"/>
          </w:tcPr>
          <w:p w14:paraId="19967A09" w14:textId="77777777" w:rsidR="008B7B17" w:rsidRDefault="00A24FCD">
            <w:pPr>
              <w:spacing w:after="0" w:line="240" w:lineRule="auto"/>
            </w:pPr>
            <w:r>
              <w:rPr>
                <w:sz w:val="15"/>
              </w:rPr>
              <w:t>Planned</w:t>
            </w:r>
          </w:p>
        </w:tc>
      </w:tr>
      <w:tr w:rsidR="008B7B17" w14:paraId="7ED351C3" w14:textId="77777777">
        <w:trPr>
          <w:cantSplit/>
          <w:jc w:val="center"/>
        </w:trPr>
        <w:tc>
          <w:tcPr>
            <w:tcW w:w="936" w:type="dxa"/>
            <w:vAlign w:val="center"/>
          </w:tcPr>
          <w:p w14:paraId="3C12623D" w14:textId="77777777" w:rsidR="008B7B17" w:rsidRDefault="00A24FCD">
            <w:pPr>
              <w:spacing w:after="0" w:line="240" w:lineRule="auto"/>
            </w:pPr>
            <w:r>
              <w:rPr>
                <w:sz w:val="15"/>
              </w:rPr>
              <w:t>TC-36</w:t>
            </w:r>
          </w:p>
        </w:tc>
        <w:tc>
          <w:tcPr>
            <w:tcW w:w="2088" w:type="dxa"/>
            <w:vAlign w:val="center"/>
          </w:tcPr>
          <w:p w14:paraId="284F8C3D" w14:textId="77777777" w:rsidR="008B7B17" w:rsidRDefault="00A24FCD">
            <w:pPr>
              <w:spacing w:after="0" w:line="240" w:lineRule="auto"/>
            </w:pPr>
            <w:r>
              <w:rPr>
                <w:sz w:val="15"/>
              </w:rPr>
              <w:t>Mark Notification Read</w:t>
            </w:r>
          </w:p>
        </w:tc>
        <w:tc>
          <w:tcPr>
            <w:tcW w:w="2448" w:type="dxa"/>
            <w:vAlign w:val="center"/>
          </w:tcPr>
          <w:p w14:paraId="0EC3BDFB" w14:textId="77777777" w:rsidR="008B7B17" w:rsidRDefault="00A24FCD">
            <w:pPr>
              <w:spacing w:after="0" w:line="240" w:lineRule="auto"/>
            </w:pPr>
            <w:r>
              <w:rPr>
                <w:sz w:val="15"/>
              </w:rPr>
              <w:t>Recipient opens unread item</w:t>
            </w:r>
          </w:p>
        </w:tc>
        <w:tc>
          <w:tcPr>
            <w:tcW w:w="3528" w:type="dxa"/>
            <w:vAlign w:val="center"/>
          </w:tcPr>
          <w:p w14:paraId="065BF40B" w14:textId="77777777" w:rsidR="008B7B17" w:rsidRDefault="00A24FCD">
            <w:pPr>
              <w:spacing w:after="0" w:line="240" w:lineRule="auto"/>
            </w:pPr>
            <w:proofErr w:type="spellStart"/>
            <w:r>
              <w:rPr>
                <w:sz w:val="15"/>
              </w:rPr>
              <w:t>is_read</w:t>
            </w:r>
            <w:proofErr w:type="spellEnd"/>
            <w:r>
              <w:rPr>
                <w:sz w:val="15"/>
              </w:rPr>
              <w:t xml:space="preserve"> changes to true</w:t>
            </w:r>
          </w:p>
        </w:tc>
        <w:tc>
          <w:tcPr>
            <w:tcW w:w="1152" w:type="dxa"/>
            <w:vAlign w:val="center"/>
          </w:tcPr>
          <w:p w14:paraId="10AE03C5" w14:textId="77777777" w:rsidR="008B7B17" w:rsidRDefault="00A24FCD">
            <w:pPr>
              <w:spacing w:after="0" w:line="240" w:lineRule="auto"/>
            </w:pPr>
            <w:r>
              <w:rPr>
                <w:sz w:val="15"/>
              </w:rPr>
              <w:t>Planned</w:t>
            </w:r>
          </w:p>
        </w:tc>
      </w:tr>
      <w:tr w:rsidR="008B7B17" w14:paraId="2EB3E43E" w14:textId="77777777">
        <w:trPr>
          <w:cantSplit/>
          <w:jc w:val="center"/>
        </w:trPr>
        <w:tc>
          <w:tcPr>
            <w:tcW w:w="936" w:type="dxa"/>
            <w:vAlign w:val="center"/>
          </w:tcPr>
          <w:p w14:paraId="0BF4A4B2" w14:textId="77777777" w:rsidR="008B7B17" w:rsidRDefault="00A24FCD">
            <w:pPr>
              <w:spacing w:after="0" w:line="240" w:lineRule="auto"/>
            </w:pPr>
            <w:r>
              <w:rPr>
                <w:sz w:val="15"/>
              </w:rPr>
              <w:t>TC-37</w:t>
            </w:r>
          </w:p>
        </w:tc>
        <w:tc>
          <w:tcPr>
            <w:tcW w:w="2088" w:type="dxa"/>
            <w:vAlign w:val="center"/>
          </w:tcPr>
          <w:p w14:paraId="435F0812" w14:textId="77777777" w:rsidR="008B7B17" w:rsidRDefault="00A24FCD">
            <w:pPr>
              <w:spacing w:after="0" w:line="240" w:lineRule="auto"/>
            </w:pPr>
            <w:r>
              <w:rPr>
                <w:sz w:val="15"/>
              </w:rPr>
              <w:t>Unauthorized Notification Read</w:t>
            </w:r>
          </w:p>
        </w:tc>
        <w:tc>
          <w:tcPr>
            <w:tcW w:w="2448" w:type="dxa"/>
            <w:vAlign w:val="center"/>
          </w:tcPr>
          <w:p w14:paraId="2FC5785A" w14:textId="77777777" w:rsidR="008B7B17" w:rsidRDefault="00A24FCD">
            <w:pPr>
              <w:spacing w:after="0" w:line="240" w:lineRule="auto"/>
            </w:pPr>
            <w:r>
              <w:rPr>
                <w:sz w:val="15"/>
              </w:rPr>
              <w:t xml:space="preserve">User A reads User B </w:t>
            </w:r>
            <w:r>
              <w:rPr>
                <w:sz w:val="15"/>
              </w:rPr>
              <w:t>notification</w:t>
            </w:r>
          </w:p>
        </w:tc>
        <w:tc>
          <w:tcPr>
            <w:tcW w:w="3528" w:type="dxa"/>
            <w:vAlign w:val="center"/>
          </w:tcPr>
          <w:p w14:paraId="45A6D80E" w14:textId="77777777" w:rsidR="008B7B17" w:rsidRDefault="00A24FCD">
            <w:pPr>
              <w:spacing w:after="0" w:line="240" w:lineRule="auto"/>
            </w:pPr>
            <w:r>
              <w:rPr>
                <w:sz w:val="15"/>
              </w:rPr>
              <w:t>403 Forbidden</w:t>
            </w:r>
          </w:p>
        </w:tc>
        <w:tc>
          <w:tcPr>
            <w:tcW w:w="1152" w:type="dxa"/>
            <w:vAlign w:val="center"/>
          </w:tcPr>
          <w:p w14:paraId="2CBB763E" w14:textId="77777777" w:rsidR="008B7B17" w:rsidRDefault="00A24FCD">
            <w:pPr>
              <w:spacing w:after="0" w:line="240" w:lineRule="auto"/>
            </w:pPr>
            <w:r>
              <w:rPr>
                <w:sz w:val="15"/>
              </w:rPr>
              <w:t>Planned</w:t>
            </w:r>
          </w:p>
        </w:tc>
      </w:tr>
      <w:tr w:rsidR="008B7B17" w14:paraId="0D0E2C51" w14:textId="77777777">
        <w:trPr>
          <w:cantSplit/>
          <w:jc w:val="center"/>
        </w:trPr>
        <w:tc>
          <w:tcPr>
            <w:tcW w:w="936" w:type="dxa"/>
            <w:vAlign w:val="center"/>
          </w:tcPr>
          <w:p w14:paraId="4647EF72" w14:textId="77777777" w:rsidR="008B7B17" w:rsidRDefault="00A24FCD">
            <w:pPr>
              <w:spacing w:after="0" w:line="240" w:lineRule="auto"/>
            </w:pPr>
            <w:r>
              <w:rPr>
                <w:sz w:val="15"/>
              </w:rPr>
              <w:t>TC-38</w:t>
            </w:r>
          </w:p>
        </w:tc>
        <w:tc>
          <w:tcPr>
            <w:tcW w:w="2088" w:type="dxa"/>
            <w:vAlign w:val="center"/>
          </w:tcPr>
          <w:p w14:paraId="50B9C8D9" w14:textId="77777777" w:rsidR="008B7B17" w:rsidRDefault="00A24FCD">
            <w:pPr>
              <w:spacing w:after="0" w:line="240" w:lineRule="auto"/>
            </w:pPr>
            <w:r>
              <w:rPr>
                <w:sz w:val="15"/>
              </w:rPr>
              <w:t>Search Pagination</w:t>
            </w:r>
          </w:p>
        </w:tc>
        <w:tc>
          <w:tcPr>
            <w:tcW w:w="2448" w:type="dxa"/>
            <w:vAlign w:val="center"/>
          </w:tcPr>
          <w:p w14:paraId="025AFDE9" w14:textId="77777777" w:rsidR="008B7B17" w:rsidRDefault="00A24FCD">
            <w:pPr>
              <w:spacing w:after="0" w:line="240" w:lineRule="auto"/>
            </w:pPr>
            <w:r>
              <w:rPr>
                <w:sz w:val="15"/>
              </w:rPr>
              <w:t>Large search result set</w:t>
            </w:r>
          </w:p>
        </w:tc>
        <w:tc>
          <w:tcPr>
            <w:tcW w:w="3528" w:type="dxa"/>
            <w:vAlign w:val="center"/>
          </w:tcPr>
          <w:p w14:paraId="77CB7549" w14:textId="77777777" w:rsidR="008B7B17" w:rsidRDefault="00A24FCD">
            <w:pPr>
              <w:spacing w:after="0" w:line="240" w:lineRule="auto"/>
            </w:pPr>
            <w:r>
              <w:rPr>
                <w:sz w:val="15"/>
              </w:rPr>
              <w:t>Results are paginated</w:t>
            </w:r>
          </w:p>
        </w:tc>
        <w:tc>
          <w:tcPr>
            <w:tcW w:w="1152" w:type="dxa"/>
            <w:vAlign w:val="center"/>
          </w:tcPr>
          <w:p w14:paraId="535F60B7" w14:textId="77777777" w:rsidR="008B7B17" w:rsidRDefault="00A24FCD">
            <w:pPr>
              <w:spacing w:after="0" w:line="240" w:lineRule="auto"/>
            </w:pPr>
            <w:r>
              <w:rPr>
                <w:sz w:val="15"/>
              </w:rPr>
              <w:t>Planned</w:t>
            </w:r>
          </w:p>
        </w:tc>
      </w:tr>
      <w:tr w:rsidR="008B7B17" w14:paraId="2BB9C2D0" w14:textId="77777777">
        <w:trPr>
          <w:cantSplit/>
          <w:jc w:val="center"/>
        </w:trPr>
        <w:tc>
          <w:tcPr>
            <w:tcW w:w="936" w:type="dxa"/>
            <w:vAlign w:val="center"/>
          </w:tcPr>
          <w:p w14:paraId="73C6DF1D" w14:textId="77777777" w:rsidR="008B7B17" w:rsidRDefault="00A24FCD">
            <w:pPr>
              <w:spacing w:after="0" w:line="240" w:lineRule="auto"/>
            </w:pPr>
            <w:r>
              <w:rPr>
                <w:sz w:val="15"/>
              </w:rPr>
              <w:t>TC-39</w:t>
            </w:r>
          </w:p>
        </w:tc>
        <w:tc>
          <w:tcPr>
            <w:tcW w:w="2088" w:type="dxa"/>
            <w:vAlign w:val="center"/>
          </w:tcPr>
          <w:p w14:paraId="2F6A4483" w14:textId="77777777" w:rsidR="008B7B17" w:rsidRDefault="00A24FCD">
            <w:pPr>
              <w:spacing w:after="0" w:line="240" w:lineRule="auto"/>
            </w:pPr>
            <w:r>
              <w:rPr>
                <w:sz w:val="15"/>
              </w:rPr>
              <w:t>Responsive Media Display</w:t>
            </w:r>
          </w:p>
        </w:tc>
        <w:tc>
          <w:tcPr>
            <w:tcW w:w="2448" w:type="dxa"/>
            <w:vAlign w:val="center"/>
          </w:tcPr>
          <w:p w14:paraId="1AD31B80" w14:textId="77777777" w:rsidR="008B7B17" w:rsidRDefault="00A24FCD">
            <w:pPr>
              <w:spacing w:after="0" w:line="240" w:lineRule="auto"/>
            </w:pPr>
            <w:r>
              <w:rPr>
                <w:sz w:val="15"/>
              </w:rPr>
              <w:t>Mobile viewport with post/profile images</w:t>
            </w:r>
          </w:p>
        </w:tc>
        <w:tc>
          <w:tcPr>
            <w:tcW w:w="3528" w:type="dxa"/>
            <w:vAlign w:val="center"/>
          </w:tcPr>
          <w:p w14:paraId="2FD2C309" w14:textId="77777777" w:rsidR="008B7B17" w:rsidRDefault="00A24FCD">
            <w:pPr>
              <w:spacing w:after="0" w:line="240" w:lineRule="auto"/>
            </w:pPr>
            <w:r>
              <w:rPr>
                <w:sz w:val="15"/>
              </w:rPr>
              <w:t>Images remain usable without breaking layout</w:t>
            </w:r>
          </w:p>
        </w:tc>
        <w:tc>
          <w:tcPr>
            <w:tcW w:w="1152" w:type="dxa"/>
            <w:vAlign w:val="center"/>
          </w:tcPr>
          <w:p w14:paraId="4390F953" w14:textId="77777777" w:rsidR="008B7B17" w:rsidRDefault="00A24FCD">
            <w:pPr>
              <w:spacing w:after="0" w:line="240" w:lineRule="auto"/>
            </w:pPr>
            <w:r>
              <w:rPr>
                <w:sz w:val="15"/>
              </w:rPr>
              <w:t>Planned</w:t>
            </w:r>
          </w:p>
        </w:tc>
      </w:tr>
      <w:tr w:rsidR="008B7B17" w14:paraId="033D56EE" w14:textId="77777777">
        <w:trPr>
          <w:cantSplit/>
          <w:jc w:val="center"/>
        </w:trPr>
        <w:tc>
          <w:tcPr>
            <w:tcW w:w="936" w:type="dxa"/>
            <w:vAlign w:val="center"/>
          </w:tcPr>
          <w:p w14:paraId="1073815A" w14:textId="77777777" w:rsidR="008B7B17" w:rsidRDefault="00A24FCD">
            <w:pPr>
              <w:spacing w:after="0" w:line="240" w:lineRule="auto"/>
            </w:pPr>
            <w:r>
              <w:rPr>
                <w:sz w:val="15"/>
              </w:rPr>
              <w:t>TC-40</w:t>
            </w:r>
          </w:p>
        </w:tc>
        <w:tc>
          <w:tcPr>
            <w:tcW w:w="2088" w:type="dxa"/>
            <w:vAlign w:val="center"/>
          </w:tcPr>
          <w:p w14:paraId="3A3620BA" w14:textId="77777777" w:rsidR="008B7B17" w:rsidRDefault="00A24FCD">
            <w:pPr>
              <w:spacing w:after="0" w:line="240" w:lineRule="auto"/>
            </w:pPr>
            <w:r>
              <w:rPr>
                <w:sz w:val="15"/>
              </w:rPr>
              <w:t>Media URL Access</w:t>
            </w:r>
          </w:p>
        </w:tc>
        <w:tc>
          <w:tcPr>
            <w:tcW w:w="2448" w:type="dxa"/>
            <w:vAlign w:val="center"/>
          </w:tcPr>
          <w:p w14:paraId="499260E7" w14:textId="77777777" w:rsidR="008B7B17" w:rsidRDefault="00A24FCD">
            <w:pPr>
              <w:spacing w:after="0" w:line="240" w:lineRule="auto"/>
            </w:pPr>
            <w:r>
              <w:rPr>
                <w:sz w:val="15"/>
              </w:rPr>
              <w:t>Valid media reference</w:t>
            </w:r>
          </w:p>
        </w:tc>
        <w:tc>
          <w:tcPr>
            <w:tcW w:w="3528" w:type="dxa"/>
            <w:vAlign w:val="center"/>
          </w:tcPr>
          <w:p w14:paraId="0F9C55E3" w14:textId="77777777" w:rsidR="008B7B17" w:rsidRDefault="00A24FCD">
            <w:pPr>
              <w:spacing w:after="0" w:line="240" w:lineRule="auto"/>
            </w:pPr>
            <w:r>
              <w:rPr>
                <w:sz w:val="15"/>
              </w:rPr>
              <w:t>Authorized media is displayed while unsafe/nonexistent references fail safely</w:t>
            </w:r>
          </w:p>
        </w:tc>
        <w:tc>
          <w:tcPr>
            <w:tcW w:w="1152" w:type="dxa"/>
            <w:vAlign w:val="center"/>
          </w:tcPr>
          <w:p w14:paraId="7B97A261" w14:textId="77777777" w:rsidR="008B7B17" w:rsidRDefault="00A24FCD">
            <w:pPr>
              <w:spacing w:after="0" w:line="240" w:lineRule="auto"/>
            </w:pPr>
            <w:r>
              <w:rPr>
                <w:sz w:val="15"/>
              </w:rPr>
              <w:t>Planned</w:t>
            </w:r>
          </w:p>
        </w:tc>
      </w:tr>
      <w:tr w:rsidR="008B7B17" w14:paraId="3D50429B" w14:textId="77777777">
        <w:trPr>
          <w:jc w:val="center"/>
        </w:trPr>
        <w:tc>
          <w:tcPr>
            <w:tcW w:w="1872" w:type="dxa"/>
          </w:tcPr>
          <w:p w14:paraId="633CAD51" w14:textId="77777777" w:rsidR="008B7B17" w:rsidRDefault="00A24FCD">
            <w:pPr>
              <w:spacing w:after="0" w:line="240" w:lineRule="auto"/>
            </w:pPr>
            <w:r>
              <w:t>TC-41</w:t>
            </w:r>
          </w:p>
        </w:tc>
        <w:tc>
          <w:tcPr>
            <w:tcW w:w="1872" w:type="dxa"/>
          </w:tcPr>
          <w:p w14:paraId="29D1F9DC" w14:textId="77777777" w:rsidR="008B7B17" w:rsidRDefault="00A24FCD">
            <w:pPr>
              <w:spacing w:after="0" w:line="240" w:lineRule="auto"/>
            </w:pPr>
            <w:r>
              <w:t>Admin Login / Access</w:t>
            </w:r>
          </w:p>
        </w:tc>
        <w:tc>
          <w:tcPr>
            <w:tcW w:w="1872" w:type="dxa"/>
          </w:tcPr>
          <w:p w14:paraId="776B39F2" w14:textId="77777777" w:rsidR="008B7B17" w:rsidRDefault="00A24FCD">
            <w:pPr>
              <w:spacing w:after="0" w:line="240" w:lineRule="auto"/>
            </w:pPr>
            <w:r>
              <w:t>Admin account with valid credentials</w:t>
            </w:r>
          </w:p>
        </w:tc>
        <w:tc>
          <w:tcPr>
            <w:tcW w:w="1872" w:type="dxa"/>
          </w:tcPr>
          <w:p w14:paraId="679AEEA0" w14:textId="77777777" w:rsidR="008B7B17" w:rsidRDefault="00A24FCD">
            <w:pPr>
              <w:spacing w:after="0" w:line="240" w:lineRule="auto"/>
            </w:pPr>
            <w:r>
              <w:t>Admin dashboard is accessible after login</w:t>
            </w:r>
          </w:p>
        </w:tc>
        <w:tc>
          <w:tcPr>
            <w:tcW w:w="1872" w:type="dxa"/>
          </w:tcPr>
          <w:p w14:paraId="3DC157C0" w14:textId="77777777" w:rsidR="008B7B17" w:rsidRDefault="00A24FCD">
            <w:pPr>
              <w:spacing w:after="0" w:line="240" w:lineRule="auto"/>
            </w:pPr>
            <w:r>
              <w:t>Planned</w:t>
            </w:r>
          </w:p>
        </w:tc>
      </w:tr>
      <w:tr w:rsidR="008B7B17" w14:paraId="7CAC0B47" w14:textId="77777777">
        <w:trPr>
          <w:jc w:val="center"/>
        </w:trPr>
        <w:tc>
          <w:tcPr>
            <w:tcW w:w="1872" w:type="dxa"/>
          </w:tcPr>
          <w:p w14:paraId="4B1816B0" w14:textId="77777777" w:rsidR="008B7B17" w:rsidRDefault="00A24FCD">
            <w:pPr>
              <w:spacing w:after="0" w:line="240" w:lineRule="auto"/>
            </w:pPr>
            <w:r>
              <w:t>TC-42</w:t>
            </w:r>
          </w:p>
        </w:tc>
        <w:tc>
          <w:tcPr>
            <w:tcW w:w="1872" w:type="dxa"/>
          </w:tcPr>
          <w:p w14:paraId="762B4ABB" w14:textId="77777777" w:rsidR="008B7B17" w:rsidRDefault="00A24FCD">
            <w:pPr>
              <w:spacing w:after="0" w:line="240" w:lineRule="auto"/>
            </w:pPr>
            <w:r>
              <w:t>Normal User Admin Access</w:t>
            </w:r>
          </w:p>
        </w:tc>
        <w:tc>
          <w:tcPr>
            <w:tcW w:w="1872" w:type="dxa"/>
          </w:tcPr>
          <w:p w14:paraId="75DEDE3E" w14:textId="77777777" w:rsidR="008B7B17" w:rsidRDefault="00A24FCD">
            <w:pPr>
              <w:spacing w:after="0" w:line="240" w:lineRule="auto"/>
            </w:pPr>
            <w:r>
              <w:t>Regular user requests /</w:t>
            </w:r>
            <w:proofErr w:type="spellStart"/>
            <w:r>
              <w:t>api</w:t>
            </w:r>
            <w:proofErr w:type="spellEnd"/>
            <w:r>
              <w:t>/admin/dashboard/</w:t>
            </w:r>
          </w:p>
        </w:tc>
        <w:tc>
          <w:tcPr>
            <w:tcW w:w="1872" w:type="dxa"/>
          </w:tcPr>
          <w:p w14:paraId="0200E989" w14:textId="77777777" w:rsidR="008B7B17" w:rsidRDefault="00A24FCD">
            <w:pPr>
              <w:spacing w:after="0" w:line="240" w:lineRule="auto"/>
            </w:pPr>
            <w:r>
              <w:t>403 Forbidden and no admin data returned</w:t>
            </w:r>
          </w:p>
        </w:tc>
        <w:tc>
          <w:tcPr>
            <w:tcW w:w="1872" w:type="dxa"/>
          </w:tcPr>
          <w:p w14:paraId="780BEDBB" w14:textId="77777777" w:rsidR="008B7B17" w:rsidRDefault="00A24FCD">
            <w:pPr>
              <w:spacing w:after="0" w:line="240" w:lineRule="auto"/>
            </w:pPr>
            <w:r>
              <w:t>Planned</w:t>
            </w:r>
          </w:p>
        </w:tc>
      </w:tr>
      <w:tr w:rsidR="008B7B17" w14:paraId="7F98408F" w14:textId="77777777">
        <w:trPr>
          <w:jc w:val="center"/>
        </w:trPr>
        <w:tc>
          <w:tcPr>
            <w:tcW w:w="1872" w:type="dxa"/>
          </w:tcPr>
          <w:p w14:paraId="6F39ACBC" w14:textId="77777777" w:rsidR="008B7B17" w:rsidRDefault="00A24FCD">
            <w:pPr>
              <w:spacing w:after="0" w:line="240" w:lineRule="auto"/>
            </w:pPr>
            <w:r>
              <w:t>TC-43</w:t>
            </w:r>
          </w:p>
        </w:tc>
        <w:tc>
          <w:tcPr>
            <w:tcW w:w="1872" w:type="dxa"/>
          </w:tcPr>
          <w:p w14:paraId="12A49193" w14:textId="77777777" w:rsidR="008B7B17" w:rsidRDefault="00A24FCD">
            <w:pPr>
              <w:spacing w:after="0" w:line="240" w:lineRule="auto"/>
            </w:pPr>
            <w:r>
              <w:t xml:space="preserve">Admin </w:t>
            </w:r>
            <w:r>
              <w:lastRenderedPageBreak/>
              <w:t>Dashboard Statistics</w:t>
            </w:r>
          </w:p>
        </w:tc>
        <w:tc>
          <w:tcPr>
            <w:tcW w:w="1872" w:type="dxa"/>
          </w:tcPr>
          <w:p w14:paraId="4E716FD2" w14:textId="77777777" w:rsidR="008B7B17" w:rsidRDefault="00A24FCD">
            <w:pPr>
              <w:spacing w:after="0" w:line="240" w:lineRule="auto"/>
            </w:pPr>
            <w:r>
              <w:lastRenderedPageBreak/>
              <w:t xml:space="preserve">Admin loads </w:t>
            </w:r>
            <w:r>
              <w:lastRenderedPageBreak/>
              <w:t>dashboard</w:t>
            </w:r>
          </w:p>
        </w:tc>
        <w:tc>
          <w:tcPr>
            <w:tcW w:w="1872" w:type="dxa"/>
          </w:tcPr>
          <w:p w14:paraId="70DBA6B3" w14:textId="77777777" w:rsidR="008B7B17" w:rsidRDefault="00A24FCD">
            <w:pPr>
              <w:spacing w:after="0" w:line="240" w:lineRule="auto"/>
            </w:pPr>
            <w:r>
              <w:lastRenderedPageBreak/>
              <w:t xml:space="preserve">Counts and recent activity </w:t>
            </w:r>
            <w:r>
              <w:lastRenderedPageBreak/>
              <w:t>are returned correctly</w:t>
            </w:r>
          </w:p>
        </w:tc>
        <w:tc>
          <w:tcPr>
            <w:tcW w:w="1872" w:type="dxa"/>
          </w:tcPr>
          <w:p w14:paraId="359711F2" w14:textId="77777777" w:rsidR="008B7B17" w:rsidRDefault="00A24FCD">
            <w:pPr>
              <w:spacing w:after="0" w:line="240" w:lineRule="auto"/>
            </w:pPr>
            <w:r>
              <w:lastRenderedPageBreak/>
              <w:t>Planned</w:t>
            </w:r>
          </w:p>
        </w:tc>
      </w:tr>
      <w:tr w:rsidR="008B7B17" w14:paraId="2AEFBED4" w14:textId="77777777">
        <w:trPr>
          <w:jc w:val="center"/>
        </w:trPr>
        <w:tc>
          <w:tcPr>
            <w:tcW w:w="1872" w:type="dxa"/>
          </w:tcPr>
          <w:p w14:paraId="0EF1B160" w14:textId="77777777" w:rsidR="008B7B17" w:rsidRDefault="00A24FCD">
            <w:pPr>
              <w:spacing w:after="0" w:line="240" w:lineRule="auto"/>
            </w:pPr>
            <w:r>
              <w:t>TC-44</w:t>
            </w:r>
          </w:p>
        </w:tc>
        <w:tc>
          <w:tcPr>
            <w:tcW w:w="1872" w:type="dxa"/>
          </w:tcPr>
          <w:p w14:paraId="692E7A6D" w14:textId="77777777" w:rsidR="008B7B17" w:rsidRDefault="00A24FCD">
            <w:pPr>
              <w:spacing w:after="0" w:line="240" w:lineRule="auto"/>
            </w:pPr>
            <w:r>
              <w:t>User Search in Ad</w:t>
            </w:r>
            <w:r>
              <w:t>min Panel</w:t>
            </w:r>
          </w:p>
        </w:tc>
        <w:tc>
          <w:tcPr>
            <w:tcW w:w="1872" w:type="dxa"/>
          </w:tcPr>
          <w:p w14:paraId="371B9D89" w14:textId="77777777" w:rsidR="008B7B17" w:rsidRDefault="00A24FCD">
            <w:pPr>
              <w:spacing w:after="0" w:line="240" w:lineRule="auto"/>
            </w:pPr>
            <w:r>
              <w:t>Query username/email/status</w:t>
            </w:r>
          </w:p>
        </w:tc>
        <w:tc>
          <w:tcPr>
            <w:tcW w:w="1872" w:type="dxa"/>
          </w:tcPr>
          <w:p w14:paraId="397766DD" w14:textId="77777777" w:rsidR="008B7B17" w:rsidRDefault="00A24FCD">
            <w:pPr>
              <w:spacing w:after="0" w:line="240" w:lineRule="auto"/>
            </w:pPr>
            <w:r>
              <w:t>Only matching user accounts are displayed</w:t>
            </w:r>
          </w:p>
        </w:tc>
        <w:tc>
          <w:tcPr>
            <w:tcW w:w="1872" w:type="dxa"/>
          </w:tcPr>
          <w:p w14:paraId="34B1FAD0" w14:textId="77777777" w:rsidR="008B7B17" w:rsidRDefault="00A24FCD">
            <w:pPr>
              <w:spacing w:after="0" w:line="240" w:lineRule="auto"/>
            </w:pPr>
            <w:r>
              <w:t>Planned</w:t>
            </w:r>
          </w:p>
        </w:tc>
      </w:tr>
      <w:tr w:rsidR="008B7B17" w14:paraId="062F8ECC" w14:textId="77777777">
        <w:trPr>
          <w:jc w:val="center"/>
        </w:trPr>
        <w:tc>
          <w:tcPr>
            <w:tcW w:w="1872" w:type="dxa"/>
          </w:tcPr>
          <w:p w14:paraId="4A788682" w14:textId="77777777" w:rsidR="008B7B17" w:rsidRDefault="00A24FCD">
            <w:pPr>
              <w:spacing w:after="0" w:line="240" w:lineRule="auto"/>
            </w:pPr>
            <w:r>
              <w:t>TC-45</w:t>
            </w:r>
          </w:p>
        </w:tc>
        <w:tc>
          <w:tcPr>
            <w:tcW w:w="1872" w:type="dxa"/>
          </w:tcPr>
          <w:p w14:paraId="0CCD0B9C" w14:textId="77777777" w:rsidR="008B7B17" w:rsidRDefault="00A24FCD">
            <w:pPr>
              <w:spacing w:after="0" w:line="240" w:lineRule="auto"/>
            </w:pPr>
            <w:r>
              <w:t>Ban User</w:t>
            </w:r>
          </w:p>
        </w:tc>
        <w:tc>
          <w:tcPr>
            <w:tcW w:w="1872" w:type="dxa"/>
          </w:tcPr>
          <w:p w14:paraId="3143261B" w14:textId="77777777" w:rsidR="008B7B17" w:rsidRDefault="00A24FCD">
            <w:pPr>
              <w:spacing w:after="0" w:line="240" w:lineRule="auto"/>
            </w:pPr>
            <w:r>
              <w:t>Admin bans an active user</w:t>
            </w:r>
          </w:p>
        </w:tc>
        <w:tc>
          <w:tcPr>
            <w:tcW w:w="1872" w:type="dxa"/>
          </w:tcPr>
          <w:p w14:paraId="7819A9C1" w14:textId="77777777" w:rsidR="008B7B17" w:rsidRDefault="00A24FCD">
            <w:pPr>
              <w:spacing w:after="0" w:line="240" w:lineRule="auto"/>
            </w:pPr>
            <w:r>
              <w:t>User is marked banned and future protected access is blocked</w:t>
            </w:r>
          </w:p>
        </w:tc>
        <w:tc>
          <w:tcPr>
            <w:tcW w:w="1872" w:type="dxa"/>
          </w:tcPr>
          <w:p w14:paraId="0B924A0D" w14:textId="77777777" w:rsidR="008B7B17" w:rsidRDefault="00A24FCD">
            <w:pPr>
              <w:spacing w:after="0" w:line="240" w:lineRule="auto"/>
            </w:pPr>
            <w:r>
              <w:t>Planned</w:t>
            </w:r>
          </w:p>
        </w:tc>
      </w:tr>
      <w:tr w:rsidR="008B7B17" w14:paraId="1AC1D2F9" w14:textId="77777777">
        <w:trPr>
          <w:jc w:val="center"/>
        </w:trPr>
        <w:tc>
          <w:tcPr>
            <w:tcW w:w="1872" w:type="dxa"/>
          </w:tcPr>
          <w:p w14:paraId="6985D2D1" w14:textId="77777777" w:rsidR="008B7B17" w:rsidRDefault="00A24FCD">
            <w:pPr>
              <w:spacing w:after="0" w:line="240" w:lineRule="auto"/>
            </w:pPr>
            <w:r>
              <w:t>TC-46</w:t>
            </w:r>
          </w:p>
        </w:tc>
        <w:tc>
          <w:tcPr>
            <w:tcW w:w="1872" w:type="dxa"/>
          </w:tcPr>
          <w:p w14:paraId="4DF58A4B" w14:textId="77777777" w:rsidR="008B7B17" w:rsidRDefault="00A24FCD">
            <w:pPr>
              <w:spacing w:after="0" w:line="240" w:lineRule="auto"/>
            </w:pPr>
            <w:r>
              <w:t>Unban User</w:t>
            </w:r>
          </w:p>
        </w:tc>
        <w:tc>
          <w:tcPr>
            <w:tcW w:w="1872" w:type="dxa"/>
          </w:tcPr>
          <w:p w14:paraId="5FC74E70" w14:textId="77777777" w:rsidR="008B7B17" w:rsidRDefault="00A24FCD">
            <w:pPr>
              <w:spacing w:after="0" w:line="240" w:lineRule="auto"/>
            </w:pPr>
            <w:r>
              <w:t>Admin unbans a banned user</w:t>
            </w:r>
          </w:p>
        </w:tc>
        <w:tc>
          <w:tcPr>
            <w:tcW w:w="1872" w:type="dxa"/>
          </w:tcPr>
          <w:p w14:paraId="7C190DCE" w14:textId="77777777" w:rsidR="008B7B17" w:rsidRDefault="00A24FCD">
            <w:pPr>
              <w:spacing w:after="0" w:line="240" w:lineRule="auto"/>
            </w:pPr>
            <w:r>
              <w:t xml:space="preserve">User can </w:t>
            </w:r>
            <w:r>
              <w:t>access the platform again if account is active</w:t>
            </w:r>
          </w:p>
        </w:tc>
        <w:tc>
          <w:tcPr>
            <w:tcW w:w="1872" w:type="dxa"/>
          </w:tcPr>
          <w:p w14:paraId="68337FFC" w14:textId="77777777" w:rsidR="008B7B17" w:rsidRDefault="00A24FCD">
            <w:pPr>
              <w:spacing w:after="0" w:line="240" w:lineRule="auto"/>
            </w:pPr>
            <w:r>
              <w:t>Planned</w:t>
            </w:r>
          </w:p>
        </w:tc>
      </w:tr>
      <w:tr w:rsidR="008B7B17" w14:paraId="48986838" w14:textId="77777777">
        <w:trPr>
          <w:jc w:val="center"/>
        </w:trPr>
        <w:tc>
          <w:tcPr>
            <w:tcW w:w="1872" w:type="dxa"/>
          </w:tcPr>
          <w:p w14:paraId="18C74791" w14:textId="77777777" w:rsidR="008B7B17" w:rsidRDefault="00A24FCD">
            <w:pPr>
              <w:spacing w:after="0" w:line="240" w:lineRule="auto"/>
            </w:pPr>
            <w:r>
              <w:t>TC-47</w:t>
            </w:r>
          </w:p>
        </w:tc>
        <w:tc>
          <w:tcPr>
            <w:tcW w:w="1872" w:type="dxa"/>
          </w:tcPr>
          <w:p w14:paraId="3011467D" w14:textId="77777777" w:rsidR="008B7B17" w:rsidRDefault="00A24FCD">
            <w:pPr>
              <w:spacing w:after="0" w:line="240" w:lineRule="auto"/>
            </w:pPr>
            <w:r>
              <w:t>Deactivate User</w:t>
            </w:r>
          </w:p>
        </w:tc>
        <w:tc>
          <w:tcPr>
            <w:tcW w:w="1872" w:type="dxa"/>
          </w:tcPr>
          <w:p w14:paraId="21CA07D2" w14:textId="77777777" w:rsidR="008B7B17" w:rsidRDefault="00A24FCD">
            <w:pPr>
              <w:spacing w:after="0" w:line="240" w:lineRule="auto"/>
            </w:pPr>
            <w:r>
              <w:t>Admin deactivates an account</w:t>
            </w:r>
          </w:p>
        </w:tc>
        <w:tc>
          <w:tcPr>
            <w:tcW w:w="1872" w:type="dxa"/>
          </w:tcPr>
          <w:p w14:paraId="5E9AD808" w14:textId="77777777" w:rsidR="008B7B17" w:rsidRDefault="00A24FCD">
            <w:pPr>
              <w:spacing w:after="0" w:line="240" w:lineRule="auto"/>
            </w:pPr>
            <w:r>
              <w:t>User cannot authenticate while inactive</w:t>
            </w:r>
          </w:p>
        </w:tc>
        <w:tc>
          <w:tcPr>
            <w:tcW w:w="1872" w:type="dxa"/>
          </w:tcPr>
          <w:p w14:paraId="755E9574" w14:textId="77777777" w:rsidR="008B7B17" w:rsidRDefault="00A24FCD">
            <w:pPr>
              <w:spacing w:after="0" w:line="240" w:lineRule="auto"/>
            </w:pPr>
            <w:r>
              <w:t>Planned</w:t>
            </w:r>
          </w:p>
        </w:tc>
      </w:tr>
      <w:tr w:rsidR="008B7B17" w14:paraId="4735E6D5" w14:textId="77777777">
        <w:trPr>
          <w:jc w:val="center"/>
        </w:trPr>
        <w:tc>
          <w:tcPr>
            <w:tcW w:w="1872" w:type="dxa"/>
          </w:tcPr>
          <w:p w14:paraId="19E30789" w14:textId="77777777" w:rsidR="008B7B17" w:rsidRDefault="00A24FCD">
            <w:pPr>
              <w:spacing w:after="0" w:line="240" w:lineRule="auto"/>
            </w:pPr>
            <w:r>
              <w:t>TC-48</w:t>
            </w:r>
          </w:p>
        </w:tc>
        <w:tc>
          <w:tcPr>
            <w:tcW w:w="1872" w:type="dxa"/>
          </w:tcPr>
          <w:p w14:paraId="35A4C86B" w14:textId="77777777" w:rsidR="008B7B17" w:rsidRDefault="00A24FCD">
            <w:pPr>
              <w:spacing w:after="0" w:line="240" w:lineRule="auto"/>
            </w:pPr>
            <w:r>
              <w:t>Admin Post Moderation</w:t>
            </w:r>
          </w:p>
        </w:tc>
        <w:tc>
          <w:tcPr>
            <w:tcW w:w="1872" w:type="dxa"/>
          </w:tcPr>
          <w:p w14:paraId="0DA98CD0" w14:textId="77777777" w:rsidR="008B7B17" w:rsidRDefault="00A24FCD">
            <w:pPr>
              <w:spacing w:after="0" w:line="240" w:lineRule="auto"/>
            </w:pPr>
            <w:r>
              <w:t>Admin removes a post</w:t>
            </w:r>
          </w:p>
        </w:tc>
        <w:tc>
          <w:tcPr>
            <w:tcW w:w="1872" w:type="dxa"/>
          </w:tcPr>
          <w:p w14:paraId="3C8BB62B" w14:textId="77777777" w:rsidR="008B7B17" w:rsidRDefault="00A24FCD">
            <w:pPr>
              <w:spacing w:after="0" w:line="240" w:lineRule="auto"/>
            </w:pPr>
            <w:r>
              <w:t>Post and dependent media/interactions follow config</w:t>
            </w:r>
            <w:r>
              <w:t>ured deletion rules</w:t>
            </w:r>
          </w:p>
        </w:tc>
        <w:tc>
          <w:tcPr>
            <w:tcW w:w="1872" w:type="dxa"/>
          </w:tcPr>
          <w:p w14:paraId="56D868B6" w14:textId="77777777" w:rsidR="008B7B17" w:rsidRDefault="00A24FCD">
            <w:pPr>
              <w:spacing w:after="0" w:line="240" w:lineRule="auto"/>
            </w:pPr>
            <w:r>
              <w:t>Planned</w:t>
            </w:r>
          </w:p>
        </w:tc>
      </w:tr>
      <w:tr w:rsidR="008B7B17" w14:paraId="697E8726" w14:textId="77777777">
        <w:trPr>
          <w:jc w:val="center"/>
        </w:trPr>
        <w:tc>
          <w:tcPr>
            <w:tcW w:w="1872" w:type="dxa"/>
          </w:tcPr>
          <w:p w14:paraId="79E5559D" w14:textId="77777777" w:rsidR="008B7B17" w:rsidRDefault="00A24FCD">
            <w:pPr>
              <w:spacing w:after="0" w:line="240" w:lineRule="auto"/>
            </w:pPr>
            <w:r>
              <w:t>TC-49</w:t>
            </w:r>
          </w:p>
        </w:tc>
        <w:tc>
          <w:tcPr>
            <w:tcW w:w="1872" w:type="dxa"/>
          </w:tcPr>
          <w:p w14:paraId="6E1258E0" w14:textId="77777777" w:rsidR="008B7B17" w:rsidRDefault="00A24FCD">
            <w:pPr>
              <w:spacing w:after="0" w:line="240" w:lineRule="auto"/>
            </w:pPr>
            <w:r>
              <w:t>Admin Comment Moderation</w:t>
            </w:r>
          </w:p>
        </w:tc>
        <w:tc>
          <w:tcPr>
            <w:tcW w:w="1872" w:type="dxa"/>
          </w:tcPr>
          <w:p w14:paraId="50E8787E" w14:textId="77777777" w:rsidR="008B7B17" w:rsidRDefault="00A24FCD">
            <w:pPr>
              <w:spacing w:after="0" w:line="240" w:lineRule="auto"/>
            </w:pPr>
            <w:r>
              <w:t>Admin removes a comment</w:t>
            </w:r>
          </w:p>
        </w:tc>
        <w:tc>
          <w:tcPr>
            <w:tcW w:w="1872" w:type="dxa"/>
          </w:tcPr>
          <w:p w14:paraId="01636201" w14:textId="77777777" w:rsidR="008B7B17" w:rsidRDefault="00A24FCD">
            <w:pPr>
              <w:spacing w:after="0" w:line="240" w:lineRule="auto"/>
            </w:pPr>
            <w:r>
              <w:t>Comment is removed and related notification references are handled</w:t>
            </w:r>
          </w:p>
        </w:tc>
        <w:tc>
          <w:tcPr>
            <w:tcW w:w="1872" w:type="dxa"/>
          </w:tcPr>
          <w:p w14:paraId="5CB366E0" w14:textId="77777777" w:rsidR="008B7B17" w:rsidRDefault="00A24FCD">
            <w:pPr>
              <w:spacing w:after="0" w:line="240" w:lineRule="auto"/>
            </w:pPr>
            <w:r>
              <w:t>Planned</w:t>
            </w:r>
          </w:p>
        </w:tc>
      </w:tr>
      <w:tr w:rsidR="008B7B17" w14:paraId="3B73E7C6" w14:textId="77777777">
        <w:trPr>
          <w:jc w:val="center"/>
        </w:trPr>
        <w:tc>
          <w:tcPr>
            <w:tcW w:w="1872" w:type="dxa"/>
          </w:tcPr>
          <w:p w14:paraId="3613B810" w14:textId="77777777" w:rsidR="008B7B17" w:rsidRDefault="00A24FCD">
            <w:pPr>
              <w:spacing w:after="0" w:line="240" w:lineRule="auto"/>
            </w:pPr>
            <w:r>
              <w:t>TC-50</w:t>
            </w:r>
          </w:p>
        </w:tc>
        <w:tc>
          <w:tcPr>
            <w:tcW w:w="1872" w:type="dxa"/>
          </w:tcPr>
          <w:p w14:paraId="2D890FEF" w14:textId="77777777" w:rsidR="008B7B17" w:rsidRDefault="00A24FCD">
            <w:pPr>
              <w:spacing w:after="0" w:line="240" w:lineRule="auto"/>
            </w:pPr>
            <w:r>
              <w:t>Admin Media Moderation</w:t>
            </w:r>
          </w:p>
        </w:tc>
        <w:tc>
          <w:tcPr>
            <w:tcW w:w="1872" w:type="dxa"/>
          </w:tcPr>
          <w:p w14:paraId="7E3520A8" w14:textId="77777777" w:rsidR="008B7B17" w:rsidRDefault="00A24FCD">
            <w:pPr>
              <w:spacing w:after="0" w:line="240" w:lineRule="auto"/>
            </w:pPr>
            <w:r>
              <w:t>Admin removes a media record</w:t>
            </w:r>
          </w:p>
        </w:tc>
        <w:tc>
          <w:tcPr>
            <w:tcW w:w="1872" w:type="dxa"/>
          </w:tcPr>
          <w:p w14:paraId="5732CF41" w14:textId="77777777" w:rsidR="008B7B17" w:rsidRDefault="00A24FCD">
            <w:pPr>
              <w:spacing w:after="0" w:line="240" w:lineRule="auto"/>
            </w:pPr>
            <w:r>
              <w:t xml:space="preserve">Media becomes unavailable and </w:t>
            </w:r>
            <w:r>
              <w:t>record is updated safely</w:t>
            </w:r>
          </w:p>
        </w:tc>
        <w:tc>
          <w:tcPr>
            <w:tcW w:w="1872" w:type="dxa"/>
          </w:tcPr>
          <w:p w14:paraId="5345E520" w14:textId="77777777" w:rsidR="008B7B17" w:rsidRDefault="00A24FCD">
            <w:pPr>
              <w:spacing w:after="0" w:line="240" w:lineRule="auto"/>
            </w:pPr>
            <w:r>
              <w:t>Planned</w:t>
            </w:r>
          </w:p>
        </w:tc>
      </w:tr>
      <w:tr w:rsidR="008B7B17" w14:paraId="67F00D9E" w14:textId="77777777">
        <w:trPr>
          <w:jc w:val="center"/>
        </w:trPr>
        <w:tc>
          <w:tcPr>
            <w:tcW w:w="1872" w:type="dxa"/>
          </w:tcPr>
          <w:p w14:paraId="688F6707" w14:textId="77777777" w:rsidR="008B7B17" w:rsidRDefault="00A24FCD">
            <w:pPr>
              <w:spacing w:after="0" w:line="240" w:lineRule="auto"/>
            </w:pPr>
            <w:r>
              <w:t>TC-51</w:t>
            </w:r>
          </w:p>
        </w:tc>
        <w:tc>
          <w:tcPr>
            <w:tcW w:w="1872" w:type="dxa"/>
          </w:tcPr>
          <w:p w14:paraId="6070580D" w14:textId="77777777" w:rsidR="008B7B17" w:rsidRDefault="00A24FCD">
            <w:pPr>
              <w:spacing w:after="0" w:line="240" w:lineRule="auto"/>
            </w:pPr>
            <w:r>
              <w:t>Audit Log Creation</w:t>
            </w:r>
          </w:p>
        </w:tc>
        <w:tc>
          <w:tcPr>
            <w:tcW w:w="1872" w:type="dxa"/>
          </w:tcPr>
          <w:p w14:paraId="50EEC2C3" w14:textId="77777777" w:rsidR="008B7B17" w:rsidRDefault="00A24FCD">
            <w:pPr>
              <w:spacing w:after="0" w:line="240" w:lineRule="auto"/>
            </w:pPr>
            <w:r>
              <w:t>Admin deletes a post</w:t>
            </w:r>
          </w:p>
        </w:tc>
        <w:tc>
          <w:tcPr>
            <w:tcW w:w="1872" w:type="dxa"/>
          </w:tcPr>
          <w:p w14:paraId="72B29D16" w14:textId="77777777" w:rsidR="008B7B17" w:rsidRDefault="00A24FCD">
            <w:pPr>
              <w:spacing w:after="0" w:line="240" w:lineRule="auto"/>
            </w:pPr>
            <w:proofErr w:type="spellStart"/>
            <w:r>
              <w:t>AdminAuditLog</w:t>
            </w:r>
            <w:proofErr w:type="spellEnd"/>
            <w:r>
              <w:t xml:space="preserve"> contains actor, target, action and timestamp</w:t>
            </w:r>
          </w:p>
        </w:tc>
        <w:tc>
          <w:tcPr>
            <w:tcW w:w="1872" w:type="dxa"/>
          </w:tcPr>
          <w:p w14:paraId="4941448F" w14:textId="77777777" w:rsidR="008B7B17" w:rsidRDefault="00A24FCD">
            <w:pPr>
              <w:spacing w:after="0" w:line="240" w:lineRule="auto"/>
            </w:pPr>
            <w:r>
              <w:t>Planned</w:t>
            </w:r>
          </w:p>
        </w:tc>
      </w:tr>
      <w:tr w:rsidR="008B7B17" w14:paraId="75A8FDB2" w14:textId="77777777">
        <w:trPr>
          <w:jc w:val="center"/>
        </w:trPr>
        <w:tc>
          <w:tcPr>
            <w:tcW w:w="1872" w:type="dxa"/>
          </w:tcPr>
          <w:p w14:paraId="7F476746" w14:textId="77777777" w:rsidR="008B7B17" w:rsidRDefault="00A24FCD">
            <w:pPr>
              <w:spacing w:after="0" w:line="240" w:lineRule="auto"/>
            </w:pPr>
            <w:r>
              <w:t>TC-52</w:t>
            </w:r>
          </w:p>
        </w:tc>
        <w:tc>
          <w:tcPr>
            <w:tcW w:w="1872" w:type="dxa"/>
          </w:tcPr>
          <w:p w14:paraId="7151D273" w14:textId="77777777" w:rsidR="008B7B17" w:rsidRDefault="00A24FCD">
            <w:pPr>
              <w:spacing w:after="0" w:line="240" w:lineRule="auto"/>
            </w:pPr>
            <w:r>
              <w:t>Audit Log Protection</w:t>
            </w:r>
          </w:p>
        </w:tc>
        <w:tc>
          <w:tcPr>
            <w:tcW w:w="1872" w:type="dxa"/>
          </w:tcPr>
          <w:p w14:paraId="6B0386E0" w14:textId="77777777" w:rsidR="008B7B17" w:rsidRDefault="00A24FCD">
            <w:pPr>
              <w:spacing w:after="0" w:line="240" w:lineRule="auto"/>
            </w:pPr>
            <w:r>
              <w:t>Regular user requests audit logs</w:t>
            </w:r>
          </w:p>
        </w:tc>
        <w:tc>
          <w:tcPr>
            <w:tcW w:w="1872" w:type="dxa"/>
          </w:tcPr>
          <w:p w14:paraId="015A3E62" w14:textId="77777777" w:rsidR="008B7B17" w:rsidRDefault="00A24FCD">
            <w:pPr>
              <w:spacing w:after="0" w:line="240" w:lineRule="auto"/>
            </w:pPr>
            <w:r>
              <w:t>403 Forbidden</w:t>
            </w:r>
          </w:p>
        </w:tc>
        <w:tc>
          <w:tcPr>
            <w:tcW w:w="1872" w:type="dxa"/>
          </w:tcPr>
          <w:p w14:paraId="7E17E494" w14:textId="77777777" w:rsidR="008B7B17" w:rsidRDefault="00A24FCD">
            <w:pPr>
              <w:spacing w:after="0" w:line="240" w:lineRule="auto"/>
            </w:pPr>
            <w:r>
              <w:t>Planned</w:t>
            </w:r>
          </w:p>
        </w:tc>
      </w:tr>
      <w:tr w:rsidR="008B7B17" w14:paraId="509857D3" w14:textId="77777777">
        <w:trPr>
          <w:jc w:val="center"/>
        </w:trPr>
        <w:tc>
          <w:tcPr>
            <w:tcW w:w="1872" w:type="dxa"/>
          </w:tcPr>
          <w:p w14:paraId="6F198BAC" w14:textId="77777777" w:rsidR="008B7B17" w:rsidRDefault="00A24FCD">
            <w:pPr>
              <w:spacing w:after="0" w:line="240" w:lineRule="auto"/>
            </w:pPr>
            <w:r>
              <w:t>TC-53</w:t>
            </w:r>
          </w:p>
        </w:tc>
        <w:tc>
          <w:tcPr>
            <w:tcW w:w="1872" w:type="dxa"/>
          </w:tcPr>
          <w:p w14:paraId="421048FC" w14:textId="77777777" w:rsidR="008B7B17" w:rsidRDefault="00A24FCD">
            <w:pPr>
              <w:spacing w:after="0" w:line="240" w:lineRule="auto"/>
            </w:pPr>
            <w:r>
              <w:t>Notification Monitoring</w:t>
            </w:r>
          </w:p>
        </w:tc>
        <w:tc>
          <w:tcPr>
            <w:tcW w:w="1872" w:type="dxa"/>
          </w:tcPr>
          <w:p w14:paraId="05CCBCFF" w14:textId="77777777" w:rsidR="008B7B17" w:rsidRDefault="00A24FCD">
            <w:pPr>
              <w:spacing w:after="0" w:line="240" w:lineRule="auto"/>
            </w:pPr>
            <w:r>
              <w:t>Admin filters notifications</w:t>
            </w:r>
          </w:p>
        </w:tc>
        <w:tc>
          <w:tcPr>
            <w:tcW w:w="1872" w:type="dxa"/>
          </w:tcPr>
          <w:p w14:paraId="1A7B4720" w14:textId="77777777" w:rsidR="008B7B17" w:rsidRDefault="00A24FCD">
            <w:pPr>
              <w:spacing w:after="0" w:line="240" w:lineRule="auto"/>
            </w:pPr>
            <w:r>
              <w:t>Matching records are returned without exposing unrelated private controls</w:t>
            </w:r>
          </w:p>
        </w:tc>
        <w:tc>
          <w:tcPr>
            <w:tcW w:w="1872" w:type="dxa"/>
          </w:tcPr>
          <w:p w14:paraId="06644ADB" w14:textId="77777777" w:rsidR="008B7B17" w:rsidRDefault="00A24FCD">
            <w:pPr>
              <w:spacing w:after="0" w:line="240" w:lineRule="auto"/>
            </w:pPr>
            <w:r>
              <w:t>Planned</w:t>
            </w:r>
          </w:p>
        </w:tc>
      </w:tr>
      <w:tr w:rsidR="008B7B17" w14:paraId="7F3DA92C" w14:textId="77777777">
        <w:trPr>
          <w:jc w:val="center"/>
        </w:trPr>
        <w:tc>
          <w:tcPr>
            <w:tcW w:w="1872" w:type="dxa"/>
          </w:tcPr>
          <w:p w14:paraId="7F6E1031" w14:textId="77777777" w:rsidR="008B7B17" w:rsidRDefault="00A24FCD">
            <w:pPr>
              <w:spacing w:after="0" w:line="240" w:lineRule="auto"/>
            </w:pPr>
            <w:r>
              <w:t>TC-54</w:t>
            </w:r>
          </w:p>
        </w:tc>
        <w:tc>
          <w:tcPr>
            <w:tcW w:w="1872" w:type="dxa"/>
          </w:tcPr>
          <w:p w14:paraId="3C702023" w14:textId="77777777" w:rsidR="008B7B17" w:rsidRDefault="00A24FCD">
            <w:pPr>
              <w:spacing w:after="0" w:line="240" w:lineRule="auto"/>
            </w:pPr>
            <w:r>
              <w:t>Last Admin Protection</w:t>
            </w:r>
          </w:p>
        </w:tc>
        <w:tc>
          <w:tcPr>
            <w:tcW w:w="1872" w:type="dxa"/>
          </w:tcPr>
          <w:p w14:paraId="348DADC4" w14:textId="77777777" w:rsidR="008B7B17" w:rsidRDefault="00A24FCD">
            <w:pPr>
              <w:spacing w:after="0" w:line="240" w:lineRule="auto"/>
            </w:pPr>
            <w:r>
              <w:t>Admin attempts to disable the last active administrator</w:t>
            </w:r>
          </w:p>
        </w:tc>
        <w:tc>
          <w:tcPr>
            <w:tcW w:w="1872" w:type="dxa"/>
          </w:tcPr>
          <w:p w14:paraId="3A5003E2" w14:textId="77777777" w:rsidR="008B7B17" w:rsidRDefault="00A24FCD">
            <w:pPr>
              <w:spacing w:after="0" w:line="240" w:lineRule="auto"/>
            </w:pPr>
            <w:r>
              <w:t>Operation is rejected</w:t>
            </w:r>
          </w:p>
        </w:tc>
        <w:tc>
          <w:tcPr>
            <w:tcW w:w="1872" w:type="dxa"/>
          </w:tcPr>
          <w:p w14:paraId="2AB1BA1D" w14:textId="77777777" w:rsidR="008B7B17" w:rsidRDefault="00A24FCD">
            <w:pPr>
              <w:spacing w:after="0" w:line="240" w:lineRule="auto"/>
            </w:pPr>
            <w:r>
              <w:t>Planned</w:t>
            </w:r>
          </w:p>
        </w:tc>
      </w:tr>
      <w:tr w:rsidR="008B7B17" w14:paraId="51C9E520" w14:textId="77777777">
        <w:trPr>
          <w:jc w:val="center"/>
        </w:trPr>
        <w:tc>
          <w:tcPr>
            <w:tcW w:w="1872" w:type="dxa"/>
          </w:tcPr>
          <w:p w14:paraId="7B8FF77D" w14:textId="77777777" w:rsidR="008B7B17" w:rsidRDefault="00A24FCD">
            <w:pPr>
              <w:spacing w:after="0" w:line="240" w:lineRule="auto"/>
            </w:pPr>
            <w:r>
              <w:t>TC-55</w:t>
            </w:r>
          </w:p>
        </w:tc>
        <w:tc>
          <w:tcPr>
            <w:tcW w:w="1872" w:type="dxa"/>
          </w:tcPr>
          <w:p w14:paraId="5D167603" w14:textId="77777777" w:rsidR="008B7B17" w:rsidRDefault="00A24FCD">
            <w:pPr>
              <w:spacing w:after="0" w:line="240" w:lineRule="auto"/>
            </w:pPr>
            <w:r>
              <w:t>Admin Activity Monitoring</w:t>
            </w:r>
          </w:p>
        </w:tc>
        <w:tc>
          <w:tcPr>
            <w:tcW w:w="1872" w:type="dxa"/>
          </w:tcPr>
          <w:p w14:paraId="41BA37D1" w14:textId="77777777" w:rsidR="008B7B17" w:rsidRDefault="00A24FCD">
            <w:pPr>
              <w:spacing w:after="0" w:line="240" w:lineRule="auto"/>
            </w:pPr>
            <w:r>
              <w:t>Admin filters activity by date/type</w:t>
            </w:r>
          </w:p>
        </w:tc>
        <w:tc>
          <w:tcPr>
            <w:tcW w:w="1872" w:type="dxa"/>
          </w:tcPr>
          <w:p w14:paraId="1FFC27E4" w14:textId="77777777" w:rsidR="008B7B17" w:rsidRDefault="00A24FCD">
            <w:pPr>
              <w:spacing w:after="0" w:line="240" w:lineRule="auto"/>
            </w:pPr>
            <w:r>
              <w:t>Matching aggregate activity is displayed</w:t>
            </w:r>
          </w:p>
        </w:tc>
        <w:tc>
          <w:tcPr>
            <w:tcW w:w="1872" w:type="dxa"/>
          </w:tcPr>
          <w:p w14:paraId="27931CF0" w14:textId="77777777" w:rsidR="008B7B17" w:rsidRDefault="00A24FCD">
            <w:pPr>
              <w:spacing w:after="0" w:line="240" w:lineRule="auto"/>
            </w:pPr>
            <w:r>
              <w:t>Planned</w:t>
            </w:r>
          </w:p>
        </w:tc>
      </w:tr>
    </w:tbl>
    <w:p w14:paraId="4967D078" w14:textId="77777777" w:rsidR="008B7B17" w:rsidRDefault="008B7B17"/>
    <w:p w14:paraId="2EB56F40" w14:textId="77777777" w:rsidR="008B7B17" w:rsidRDefault="00A24FCD">
      <w:pPr>
        <w:pStyle w:val="Heading3"/>
      </w:pPr>
      <w:bookmarkStart w:id="72" w:name="_Toc243528270"/>
      <w:r>
        <w:t>7.2 Requirements Traceability Matrix (RTM):</w:t>
      </w:r>
      <w:bookmarkEnd w:id="72"/>
    </w:p>
    <w:tbl>
      <w:tblPr>
        <w:tblStyle w:val="TableGrid"/>
        <w:tblW w:w="0" w:type="auto"/>
        <w:jc w:val="center"/>
        <w:tblLook w:val="04A0" w:firstRow="1" w:lastRow="0" w:firstColumn="1" w:lastColumn="0" w:noHBand="0" w:noVBand="1"/>
      </w:tblPr>
      <w:tblGrid>
        <w:gridCol w:w="1184"/>
        <w:gridCol w:w="1681"/>
        <w:gridCol w:w="1301"/>
        <w:gridCol w:w="2811"/>
        <w:gridCol w:w="1330"/>
        <w:gridCol w:w="1269"/>
      </w:tblGrid>
      <w:tr w:rsidR="008B7B17" w14:paraId="020C6962" w14:textId="77777777">
        <w:trPr>
          <w:cantSplit/>
          <w:tblHeader/>
          <w:jc w:val="center"/>
        </w:trPr>
        <w:tc>
          <w:tcPr>
            <w:tcW w:w="792" w:type="dxa"/>
            <w:shd w:val="clear" w:color="auto" w:fill="D9E8F5"/>
            <w:vAlign w:val="center"/>
          </w:tcPr>
          <w:p w14:paraId="0179B40F" w14:textId="77777777" w:rsidR="008B7B17" w:rsidRDefault="00A24FCD">
            <w:pPr>
              <w:spacing w:after="0" w:line="240" w:lineRule="auto"/>
            </w:pPr>
            <w:r>
              <w:rPr>
                <w:b/>
                <w:sz w:val="17"/>
              </w:rPr>
              <w:t>FR ID</w:t>
            </w:r>
          </w:p>
        </w:tc>
        <w:tc>
          <w:tcPr>
            <w:tcW w:w="1944" w:type="dxa"/>
            <w:shd w:val="clear" w:color="auto" w:fill="D9E8F5"/>
            <w:vAlign w:val="center"/>
          </w:tcPr>
          <w:p w14:paraId="34FD53B4" w14:textId="77777777" w:rsidR="008B7B17" w:rsidRDefault="00A24FCD">
            <w:pPr>
              <w:spacing w:after="0" w:line="240" w:lineRule="auto"/>
            </w:pPr>
            <w:r>
              <w:rPr>
                <w:b/>
                <w:sz w:val="17"/>
              </w:rPr>
              <w:t>Feature</w:t>
            </w:r>
          </w:p>
        </w:tc>
        <w:tc>
          <w:tcPr>
            <w:tcW w:w="1800" w:type="dxa"/>
            <w:shd w:val="clear" w:color="auto" w:fill="D9E8F5"/>
            <w:vAlign w:val="center"/>
          </w:tcPr>
          <w:p w14:paraId="7580F954" w14:textId="77777777" w:rsidR="008B7B17" w:rsidRDefault="00A24FCD">
            <w:pPr>
              <w:spacing w:after="0" w:line="240" w:lineRule="auto"/>
            </w:pPr>
            <w:r>
              <w:rPr>
                <w:b/>
                <w:sz w:val="17"/>
              </w:rPr>
              <w:t>Test ID</w:t>
            </w:r>
          </w:p>
        </w:tc>
        <w:tc>
          <w:tcPr>
            <w:tcW w:w="3528" w:type="dxa"/>
            <w:shd w:val="clear" w:color="auto" w:fill="D9E8F5"/>
            <w:vAlign w:val="center"/>
          </w:tcPr>
          <w:p w14:paraId="6FEA0828" w14:textId="77777777" w:rsidR="008B7B17" w:rsidRDefault="00A24FCD">
            <w:pPr>
              <w:spacing w:after="0" w:line="240" w:lineRule="auto"/>
            </w:pPr>
            <w:r>
              <w:rPr>
                <w:b/>
                <w:sz w:val="17"/>
              </w:rPr>
              <w:t>Test Case</w:t>
            </w:r>
          </w:p>
        </w:tc>
        <w:tc>
          <w:tcPr>
            <w:tcW w:w="1008" w:type="dxa"/>
            <w:shd w:val="clear" w:color="auto" w:fill="D9E8F5"/>
            <w:vAlign w:val="center"/>
          </w:tcPr>
          <w:p w14:paraId="0047D9B3" w14:textId="77777777" w:rsidR="008B7B17" w:rsidRDefault="00A24FCD">
            <w:pPr>
              <w:spacing w:after="0" w:line="240" w:lineRule="auto"/>
            </w:pPr>
            <w:r>
              <w:rPr>
                <w:b/>
                <w:sz w:val="17"/>
              </w:rPr>
              <w:t>Coverage</w:t>
            </w:r>
          </w:p>
        </w:tc>
        <w:tc>
          <w:tcPr>
            <w:tcW w:w="1152" w:type="dxa"/>
            <w:shd w:val="clear" w:color="auto" w:fill="D9E8F5"/>
            <w:vAlign w:val="center"/>
          </w:tcPr>
          <w:p w14:paraId="5F77628B" w14:textId="77777777" w:rsidR="008B7B17" w:rsidRDefault="00A24FCD">
            <w:pPr>
              <w:spacing w:after="0" w:line="240" w:lineRule="auto"/>
            </w:pPr>
            <w:r>
              <w:rPr>
                <w:b/>
                <w:sz w:val="17"/>
              </w:rPr>
              <w:t>Status</w:t>
            </w:r>
          </w:p>
        </w:tc>
      </w:tr>
      <w:tr w:rsidR="008B7B17" w14:paraId="542D45A7" w14:textId="77777777">
        <w:trPr>
          <w:cantSplit/>
          <w:jc w:val="center"/>
        </w:trPr>
        <w:tc>
          <w:tcPr>
            <w:tcW w:w="792" w:type="dxa"/>
            <w:vAlign w:val="center"/>
          </w:tcPr>
          <w:p w14:paraId="31339245" w14:textId="77777777" w:rsidR="008B7B17" w:rsidRDefault="00A24FCD">
            <w:pPr>
              <w:spacing w:after="0" w:line="240" w:lineRule="auto"/>
            </w:pPr>
            <w:r>
              <w:rPr>
                <w:sz w:val="17"/>
              </w:rPr>
              <w:t>FR-1</w:t>
            </w:r>
          </w:p>
        </w:tc>
        <w:tc>
          <w:tcPr>
            <w:tcW w:w="1944" w:type="dxa"/>
            <w:vAlign w:val="center"/>
          </w:tcPr>
          <w:p w14:paraId="227F275B" w14:textId="77777777" w:rsidR="008B7B17" w:rsidRDefault="00A24FCD">
            <w:pPr>
              <w:spacing w:after="0" w:line="240" w:lineRule="auto"/>
            </w:pPr>
            <w:r>
              <w:rPr>
                <w:sz w:val="17"/>
              </w:rPr>
              <w:t>Registration / Login</w:t>
            </w:r>
          </w:p>
        </w:tc>
        <w:tc>
          <w:tcPr>
            <w:tcW w:w="1800" w:type="dxa"/>
            <w:vAlign w:val="center"/>
          </w:tcPr>
          <w:p w14:paraId="031580B7" w14:textId="77777777" w:rsidR="008B7B17" w:rsidRDefault="00A24FCD">
            <w:pPr>
              <w:spacing w:after="0" w:line="240" w:lineRule="auto"/>
            </w:pPr>
            <w:r>
              <w:rPr>
                <w:sz w:val="17"/>
              </w:rPr>
              <w:t xml:space="preserve">TC-1, TC-2, </w:t>
            </w:r>
            <w:r>
              <w:rPr>
                <w:sz w:val="17"/>
              </w:rPr>
              <w:t>TC-3, TC-4</w:t>
            </w:r>
          </w:p>
        </w:tc>
        <w:tc>
          <w:tcPr>
            <w:tcW w:w="3528" w:type="dxa"/>
            <w:vAlign w:val="center"/>
          </w:tcPr>
          <w:p w14:paraId="6AF797DD" w14:textId="77777777" w:rsidR="008B7B17" w:rsidRDefault="00A24FCD">
            <w:pPr>
              <w:spacing w:after="0" w:line="240" w:lineRule="auto"/>
            </w:pPr>
            <w:r>
              <w:rPr>
                <w:sz w:val="17"/>
              </w:rPr>
              <w:t>Create account, duplicate account, invalid login, logout</w:t>
            </w:r>
          </w:p>
        </w:tc>
        <w:tc>
          <w:tcPr>
            <w:tcW w:w="1008" w:type="dxa"/>
            <w:vAlign w:val="center"/>
          </w:tcPr>
          <w:p w14:paraId="3789D9A5" w14:textId="77777777" w:rsidR="008B7B17" w:rsidRDefault="00A24FCD">
            <w:pPr>
              <w:spacing w:after="0" w:line="240" w:lineRule="auto"/>
            </w:pPr>
            <w:r>
              <w:rPr>
                <w:sz w:val="17"/>
              </w:rPr>
              <w:t>100%</w:t>
            </w:r>
          </w:p>
        </w:tc>
        <w:tc>
          <w:tcPr>
            <w:tcW w:w="1152" w:type="dxa"/>
            <w:vAlign w:val="center"/>
          </w:tcPr>
          <w:p w14:paraId="3E6F7020" w14:textId="77777777" w:rsidR="008B7B17" w:rsidRDefault="00A24FCD">
            <w:pPr>
              <w:spacing w:after="0" w:line="240" w:lineRule="auto"/>
            </w:pPr>
            <w:r>
              <w:rPr>
                <w:sz w:val="17"/>
              </w:rPr>
              <w:t>Planned</w:t>
            </w:r>
          </w:p>
        </w:tc>
      </w:tr>
      <w:tr w:rsidR="008B7B17" w14:paraId="2B9C6265" w14:textId="77777777">
        <w:trPr>
          <w:cantSplit/>
          <w:jc w:val="center"/>
        </w:trPr>
        <w:tc>
          <w:tcPr>
            <w:tcW w:w="792" w:type="dxa"/>
            <w:vAlign w:val="center"/>
          </w:tcPr>
          <w:p w14:paraId="67D60330" w14:textId="77777777" w:rsidR="008B7B17" w:rsidRDefault="00A24FCD">
            <w:pPr>
              <w:spacing w:after="0" w:line="240" w:lineRule="auto"/>
            </w:pPr>
            <w:r>
              <w:rPr>
                <w:sz w:val="17"/>
              </w:rPr>
              <w:t>FR-3</w:t>
            </w:r>
          </w:p>
        </w:tc>
        <w:tc>
          <w:tcPr>
            <w:tcW w:w="1944" w:type="dxa"/>
            <w:vAlign w:val="center"/>
          </w:tcPr>
          <w:p w14:paraId="18453B61" w14:textId="77777777" w:rsidR="008B7B17" w:rsidRDefault="00A24FCD">
            <w:pPr>
              <w:spacing w:after="0" w:line="240" w:lineRule="auto"/>
            </w:pPr>
            <w:r>
              <w:rPr>
                <w:sz w:val="17"/>
              </w:rPr>
              <w:t>Profile Management</w:t>
            </w:r>
          </w:p>
        </w:tc>
        <w:tc>
          <w:tcPr>
            <w:tcW w:w="1800" w:type="dxa"/>
            <w:vAlign w:val="center"/>
          </w:tcPr>
          <w:p w14:paraId="3303C424" w14:textId="77777777" w:rsidR="008B7B17" w:rsidRDefault="00A24FCD">
            <w:pPr>
              <w:spacing w:after="0" w:line="240" w:lineRule="auto"/>
            </w:pPr>
            <w:r>
              <w:rPr>
                <w:sz w:val="17"/>
              </w:rPr>
              <w:t>TC-5, TC-6</w:t>
            </w:r>
          </w:p>
        </w:tc>
        <w:tc>
          <w:tcPr>
            <w:tcW w:w="3528" w:type="dxa"/>
            <w:vAlign w:val="center"/>
          </w:tcPr>
          <w:p w14:paraId="328872FE" w14:textId="77777777" w:rsidR="008B7B17" w:rsidRDefault="00A24FCD">
            <w:pPr>
              <w:spacing w:after="0" w:line="240" w:lineRule="auto"/>
            </w:pPr>
            <w:r>
              <w:rPr>
                <w:sz w:val="17"/>
              </w:rPr>
              <w:t>Update profile and ownership check</w:t>
            </w:r>
          </w:p>
        </w:tc>
        <w:tc>
          <w:tcPr>
            <w:tcW w:w="1008" w:type="dxa"/>
            <w:vAlign w:val="center"/>
          </w:tcPr>
          <w:p w14:paraId="37B052EA" w14:textId="77777777" w:rsidR="008B7B17" w:rsidRDefault="00A24FCD">
            <w:pPr>
              <w:spacing w:after="0" w:line="240" w:lineRule="auto"/>
            </w:pPr>
            <w:r>
              <w:rPr>
                <w:sz w:val="17"/>
              </w:rPr>
              <w:t>100%</w:t>
            </w:r>
          </w:p>
        </w:tc>
        <w:tc>
          <w:tcPr>
            <w:tcW w:w="1152" w:type="dxa"/>
            <w:vAlign w:val="center"/>
          </w:tcPr>
          <w:p w14:paraId="0269B048" w14:textId="77777777" w:rsidR="008B7B17" w:rsidRDefault="00A24FCD">
            <w:pPr>
              <w:spacing w:after="0" w:line="240" w:lineRule="auto"/>
            </w:pPr>
            <w:r>
              <w:rPr>
                <w:sz w:val="17"/>
              </w:rPr>
              <w:t>Planned</w:t>
            </w:r>
          </w:p>
        </w:tc>
      </w:tr>
      <w:tr w:rsidR="008B7B17" w14:paraId="4E0D1382" w14:textId="77777777">
        <w:trPr>
          <w:cantSplit/>
          <w:jc w:val="center"/>
        </w:trPr>
        <w:tc>
          <w:tcPr>
            <w:tcW w:w="792" w:type="dxa"/>
            <w:vAlign w:val="center"/>
          </w:tcPr>
          <w:p w14:paraId="297784ED" w14:textId="77777777" w:rsidR="008B7B17" w:rsidRDefault="00A24FCD">
            <w:pPr>
              <w:spacing w:after="0" w:line="240" w:lineRule="auto"/>
            </w:pPr>
            <w:r>
              <w:rPr>
                <w:sz w:val="17"/>
              </w:rPr>
              <w:t>FR-4</w:t>
            </w:r>
          </w:p>
        </w:tc>
        <w:tc>
          <w:tcPr>
            <w:tcW w:w="1944" w:type="dxa"/>
            <w:vAlign w:val="center"/>
          </w:tcPr>
          <w:p w14:paraId="69334678" w14:textId="77777777" w:rsidR="008B7B17" w:rsidRDefault="00A24FCD">
            <w:pPr>
              <w:spacing w:after="0" w:line="240" w:lineRule="auto"/>
            </w:pPr>
            <w:r>
              <w:rPr>
                <w:sz w:val="17"/>
              </w:rPr>
              <w:t>Profile Media</w:t>
            </w:r>
          </w:p>
        </w:tc>
        <w:tc>
          <w:tcPr>
            <w:tcW w:w="1800" w:type="dxa"/>
            <w:vAlign w:val="center"/>
          </w:tcPr>
          <w:p w14:paraId="6F2369A5" w14:textId="77777777" w:rsidR="008B7B17" w:rsidRDefault="00A24FCD">
            <w:pPr>
              <w:spacing w:after="0" w:line="240" w:lineRule="auto"/>
            </w:pPr>
            <w:r>
              <w:rPr>
                <w:sz w:val="17"/>
              </w:rPr>
              <w:t>TC-7, TC-8</w:t>
            </w:r>
          </w:p>
        </w:tc>
        <w:tc>
          <w:tcPr>
            <w:tcW w:w="3528" w:type="dxa"/>
            <w:vAlign w:val="center"/>
          </w:tcPr>
          <w:p w14:paraId="3C98C90A" w14:textId="77777777" w:rsidR="008B7B17" w:rsidRDefault="00A24FCD">
            <w:pPr>
              <w:spacing w:after="0" w:line="240" w:lineRule="auto"/>
            </w:pPr>
            <w:r>
              <w:rPr>
                <w:sz w:val="17"/>
              </w:rPr>
              <w:t>Upload valid/invalid profile media</w:t>
            </w:r>
          </w:p>
        </w:tc>
        <w:tc>
          <w:tcPr>
            <w:tcW w:w="1008" w:type="dxa"/>
            <w:vAlign w:val="center"/>
          </w:tcPr>
          <w:p w14:paraId="4C656644" w14:textId="77777777" w:rsidR="008B7B17" w:rsidRDefault="00A24FCD">
            <w:pPr>
              <w:spacing w:after="0" w:line="240" w:lineRule="auto"/>
            </w:pPr>
            <w:r>
              <w:rPr>
                <w:sz w:val="17"/>
              </w:rPr>
              <w:t>100%</w:t>
            </w:r>
          </w:p>
        </w:tc>
        <w:tc>
          <w:tcPr>
            <w:tcW w:w="1152" w:type="dxa"/>
            <w:vAlign w:val="center"/>
          </w:tcPr>
          <w:p w14:paraId="69110C2D" w14:textId="77777777" w:rsidR="008B7B17" w:rsidRDefault="00A24FCD">
            <w:pPr>
              <w:spacing w:after="0" w:line="240" w:lineRule="auto"/>
            </w:pPr>
            <w:r>
              <w:rPr>
                <w:sz w:val="17"/>
              </w:rPr>
              <w:t>Planned</w:t>
            </w:r>
          </w:p>
        </w:tc>
      </w:tr>
      <w:tr w:rsidR="008B7B17" w14:paraId="17F35F35" w14:textId="77777777">
        <w:trPr>
          <w:cantSplit/>
          <w:jc w:val="center"/>
        </w:trPr>
        <w:tc>
          <w:tcPr>
            <w:tcW w:w="792" w:type="dxa"/>
            <w:vAlign w:val="center"/>
          </w:tcPr>
          <w:p w14:paraId="66B2310D" w14:textId="77777777" w:rsidR="008B7B17" w:rsidRDefault="00A24FCD">
            <w:pPr>
              <w:spacing w:after="0" w:line="240" w:lineRule="auto"/>
            </w:pPr>
            <w:r>
              <w:rPr>
                <w:sz w:val="17"/>
              </w:rPr>
              <w:t>FR-5</w:t>
            </w:r>
          </w:p>
        </w:tc>
        <w:tc>
          <w:tcPr>
            <w:tcW w:w="1944" w:type="dxa"/>
            <w:vAlign w:val="center"/>
          </w:tcPr>
          <w:p w14:paraId="5D109CDB" w14:textId="77777777" w:rsidR="008B7B17" w:rsidRDefault="00A24FCD">
            <w:pPr>
              <w:spacing w:after="0" w:line="240" w:lineRule="auto"/>
            </w:pPr>
            <w:r>
              <w:rPr>
                <w:sz w:val="17"/>
              </w:rPr>
              <w:t>Post Creation</w:t>
            </w:r>
          </w:p>
        </w:tc>
        <w:tc>
          <w:tcPr>
            <w:tcW w:w="1800" w:type="dxa"/>
            <w:vAlign w:val="center"/>
          </w:tcPr>
          <w:p w14:paraId="615E754B" w14:textId="77777777" w:rsidR="008B7B17" w:rsidRDefault="00A24FCD">
            <w:pPr>
              <w:spacing w:after="0" w:line="240" w:lineRule="auto"/>
            </w:pPr>
            <w:r>
              <w:rPr>
                <w:sz w:val="17"/>
              </w:rPr>
              <w:t>TC-9, TC-10</w:t>
            </w:r>
          </w:p>
        </w:tc>
        <w:tc>
          <w:tcPr>
            <w:tcW w:w="3528" w:type="dxa"/>
            <w:vAlign w:val="center"/>
          </w:tcPr>
          <w:p w14:paraId="7FC6A21F" w14:textId="77777777" w:rsidR="008B7B17" w:rsidRDefault="00A24FCD">
            <w:pPr>
              <w:spacing w:after="0" w:line="240" w:lineRule="auto"/>
            </w:pPr>
            <w:r>
              <w:rPr>
                <w:sz w:val="17"/>
              </w:rPr>
              <w:t>Create text and image posts</w:t>
            </w:r>
          </w:p>
        </w:tc>
        <w:tc>
          <w:tcPr>
            <w:tcW w:w="1008" w:type="dxa"/>
            <w:vAlign w:val="center"/>
          </w:tcPr>
          <w:p w14:paraId="02468457" w14:textId="77777777" w:rsidR="008B7B17" w:rsidRDefault="00A24FCD">
            <w:pPr>
              <w:spacing w:after="0" w:line="240" w:lineRule="auto"/>
            </w:pPr>
            <w:r>
              <w:rPr>
                <w:sz w:val="17"/>
              </w:rPr>
              <w:t>100%</w:t>
            </w:r>
          </w:p>
        </w:tc>
        <w:tc>
          <w:tcPr>
            <w:tcW w:w="1152" w:type="dxa"/>
            <w:vAlign w:val="center"/>
          </w:tcPr>
          <w:p w14:paraId="664FA17E" w14:textId="77777777" w:rsidR="008B7B17" w:rsidRDefault="00A24FCD">
            <w:pPr>
              <w:spacing w:after="0" w:line="240" w:lineRule="auto"/>
            </w:pPr>
            <w:r>
              <w:rPr>
                <w:sz w:val="17"/>
              </w:rPr>
              <w:t>Planned</w:t>
            </w:r>
          </w:p>
        </w:tc>
      </w:tr>
      <w:tr w:rsidR="008B7B17" w14:paraId="73EB4B57" w14:textId="77777777">
        <w:trPr>
          <w:cantSplit/>
          <w:jc w:val="center"/>
        </w:trPr>
        <w:tc>
          <w:tcPr>
            <w:tcW w:w="792" w:type="dxa"/>
            <w:vAlign w:val="center"/>
          </w:tcPr>
          <w:p w14:paraId="6E98251B" w14:textId="77777777" w:rsidR="008B7B17" w:rsidRDefault="00A24FCD">
            <w:pPr>
              <w:spacing w:after="0" w:line="240" w:lineRule="auto"/>
            </w:pPr>
            <w:r>
              <w:rPr>
                <w:sz w:val="17"/>
              </w:rPr>
              <w:t>FR-7</w:t>
            </w:r>
          </w:p>
        </w:tc>
        <w:tc>
          <w:tcPr>
            <w:tcW w:w="1944" w:type="dxa"/>
            <w:vAlign w:val="center"/>
          </w:tcPr>
          <w:p w14:paraId="5DD46721" w14:textId="77777777" w:rsidR="008B7B17" w:rsidRDefault="00A24FCD">
            <w:pPr>
              <w:spacing w:after="0" w:line="240" w:lineRule="auto"/>
            </w:pPr>
            <w:r>
              <w:rPr>
                <w:sz w:val="17"/>
              </w:rPr>
              <w:t>Post Image Attachments</w:t>
            </w:r>
          </w:p>
        </w:tc>
        <w:tc>
          <w:tcPr>
            <w:tcW w:w="1800" w:type="dxa"/>
            <w:vAlign w:val="center"/>
          </w:tcPr>
          <w:p w14:paraId="3885539A" w14:textId="77777777" w:rsidR="008B7B17" w:rsidRDefault="00A24FCD">
            <w:pPr>
              <w:spacing w:after="0" w:line="240" w:lineRule="auto"/>
            </w:pPr>
            <w:r>
              <w:rPr>
                <w:sz w:val="17"/>
              </w:rPr>
              <w:t>TC-10, TC-11, TC-12</w:t>
            </w:r>
          </w:p>
        </w:tc>
        <w:tc>
          <w:tcPr>
            <w:tcW w:w="3528" w:type="dxa"/>
            <w:vAlign w:val="center"/>
          </w:tcPr>
          <w:p w14:paraId="6DE50306" w14:textId="77777777" w:rsidR="008B7B17" w:rsidRDefault="00A24FCD">
            <w:pPr>
              <w:spacing w:after="0" w:line="240" w:lineRule="auto"/>
            </w:pPr>
            <w:r>
              <w:rPr>
                <w:sz w:val="17"/>
              </w:rPr>
              <w:t>Multiple attachments, limit, invalid files</w:t>
            </w:r>
          </w:p>
        </w:tc>
        <w:tc>
          <w:tcPr>
            <w:tcW w:w="1008" w:type="dxa"/>
            <w:vAlign w:val="center"/>
          </w:tcPr>
          <w:p w14:paraId="05B1F358" w14:textId="77777777" w:rsidR="008B7B17" w:rsidRDefault="00A24FCD">
            <w:pPr>
              <w:spacing w:after="0" w:line="240" w:lineRule="auto"/>
            </w:pPr>
            <w:r>
              <w:rPr>
                <w:sz w:val="17"/>
              </w:rPr>
              <w:t>100%</w:t>
            </w:r>
          </w:p>
        </w:tc>
        <w:tc>
          <w:tcPr>
            <w:tcW w:w="1152" w:type="dxa"/>
            <w:vAlign w:val="center"/>
          </w:tcPr>
          <w:p w14:paraId="16D13BAE" w14:textId="77777777" w:rsidR="008B7B17" w:rsidRDefault="00A24FCD">
            <w:pPr>
              <w:spacing w:after="0" w:line="240" w:lineRule="auto"/>
            </w:pPr>
            <w:r>
              <w:rPr>
                <w:sz w:val="17"/>
              </w:rPr>
              <w:t>Planned</w:t>
            </w:r>
          </w:p>
        </w:tc>
      </w:tr>
      <w:tr w:rsidR="008B7B17" w14:paraId="057DFEF0" w14:textId="77777777">
        <w:trPr>
          <w:cantSplit/>
          <w:jc w:val="center"/>
        </w:trPr>
        <w:tc>
          <w:tcPr>
            <w:tcW w:w="792" w:type="dxa"/>
            <w:vAlign w:val="center"/>
          </w:tcPr>
          <w:p w14:paraId="24B62D3C" w14:textId="77777777" w:rsidR="008B7B17" w:rsidRDefault="00A24FCD">
            <w:pPr>
              <w:spacing w:after="0" w:line="240" w:lineRule="auto"/>
            </w:pPr>
            <w:r>
              <w:rPr>
                <w:sz w:val="17"/>
              </w:rPr>
              <w:t>FR-6</w:t>
            </w:r>
          </w:p>
        </w:tc>
        <w:tc>
          <w:tcPr>
            <w:tcW w:w="1944" w:type="dxa"/>
            <w:vAlign w:val="center"/>
          </w:tcPr>
          <w:p w14:paraId="7BF22E89" w14:textId="77777777" w:rsidR="008B7B17" w:rsidRDefault="00A24FCD">
            <w:pPr>
              <w:spacing w:after="0" w:line="240" w:lineRule="auto"/>
            </w:pPr>
            <w:r>
              <w:rPr>
                <w:sz w:val="17"/>
              </w:rPr>
              <w:t>Post Editing / Deletion</w:t>
            </w:r>
          </w:p>
        </w:tc>
        <w:tc>
          <w:tcPr>
            <w:tcW w:w="1800" w:type="dxa"/>
            <w:vAlign w:val="center"/>
          </w:tcPr>
          <w:p w14:paraId="14F03283" w14:textId="77777777" w:rsidR="008B7B17" w:rsidRDefault="00A24FCD">
            <w:pPr>
              <w:spacing w:after="0" w:line="240" w:lineRule="auto"/>
            </w:pPr>
            <w:r>
              <w:rPr>
                <w:sz w:val="17"/>
              </w:rPr>
              <w:t>TC-13, TC-14, TC-15</w:t>
            </w:r>
          </w:p>
        </w:tc>
        <w:tc>
          <w:tcPr>
            <w:tcW w:w="3528" w:type="dxa"/>
            <w:vAlign w:val="center"/>
          </w:tcPr>
          <w:p w14:paraId="5DCE7F10" w14:textId="77777777" w:rsidR="008B7B17" w:rsidRDefault="00A24FCD">
            <w:pPr>
              <w:spacing w:after="0" w:line="240" w:lineRule="auto"/>
            </w:pPr>
            <w:r>
              <w:rPr>
                <w:sz w:val="17"/>
              </w:rPr>
              <w:t xml:space="preserve">Owner update/delete and </w:t>
            </w:r>
            <w:r>
              <w:rPr>
                <w:sz w:val="17"/>
              </w:rPr>
              <w:t>authorization</w:t>
            </w:r>
          </w:p>
        </w:tc>
        <w:tc>
          <w:tcPr>
            <w:tcW w:w="1008" w:type="dxa"/>
            <w:vAlign w:val="center"/>
          </w:tcPr>
          <w:p w14:paraId="55ED80D9" w14:textId="77777777" w:rsidR="008B7B17" w:rsidRDefault="00A24FCD">
            <w:pPr>
              <w:spacing w:after="0" w:line="240" w:lineRule="auto"/>
            </w:pPr>
            <w:r>
              <w:rPr>
                <w:sz w:val="17"/>
              </w:rPr>
              <w:t>100%</w:t>
            </w:r>
          </w:p>
        </w:tc>
        <w:tc>
          <w:tcPr>
            <w:tcW w:w="1152" w:type="dxa"/>
            <w:vAlign w:val="center"/>
          </w:tcPr>
          <w:p w14:paraId="1374DE39" w14:textId="77777777" w:rsidR="008B7B17" w:rsidRDefault="00A24FCD">
            <w:pPr>
              <w:spacing w:after="0" w:line="240" w:lineRule="auto"/>
            </w:pPr>
            <w:r>
              <w:rPr>
                <w:sz w:val="17"/>
              </w:rPr>
              <w:t>Planned</w:t>
            </w:r>
          </w:p>
        </w:tc>
      </w:tr>
      <w:tr w:rsidR="008B7B17" w14:paraId="720A8BCE" w14:textId="77777777">
        <w:trPr>
          <w:cantSplit/>
          <w:jc w:val="center"/>
        </w:trPr>
        <w:tc>
          <w:tcPr>
            <w:tcW w:w="792" w:type="dxa"/>
            <w:vAlign w:val="center"/>
          </w:tcPr>
          <w:p w14:paraId="4DA9E294" w14:textId="77777777" w:rsidR="008B7B17" w:rsidRDefault="00A24FCD">
            <w:pPr>
              <w:spacing w:after="0" w:line="240" w:lineRule="auto"/>
            </w:pPr>
            <w:r>
              <w:rPr>
                <w:sz w:val="17"/>
              </w:rPr>
              <w:t>FR-9</w:t>
            </w:r>
          </w:p>
        </w:tc>
        <w:tc>
          <w:tcPr>
            <w:tcW w:w="1944" w:type="dxa"/>
            <w:vAlign w:val="center"/>
          </w:tcPr>
          <w:p w14:paraId="096613BF" w14:textId="77777777" w:rsidR="008B7B17" w:rsidRDefault="00A24FCD">
            <w:pPr>
              <w:spacing w:after="0" w:line="240" w:lineRule="auto"/>
            </w:pPr>
            <w:r>
              <w:rPr>
                <w:sz w:val="17"/>
              </w:rPr>
              <w:t>Like / Unlike</w:t>
            </w:r>
          </w:p>
        </w:tc>
        <w:tc>
          <w:tcPr>
            <w:tcW w:w="1800" w:type="dxa"/>
            <w:vAlign w:val="center"/>
          </w:tcPr>
          <w:p w14:paraId="2C1040E8" w14:textId="77777777" w:rsidR="008B7B17" w:rsidRDefault="00A24FCD">
            <w:pPr>
              <w:spacing w:after="0" w:line="240" w:lineRule="auto"/>
            </w:pPr>
            <w:r>
              <w:rPr>
                <w:sz w:val="17"/>
              </w:rPr>
              <w:t>TC-16, TC-17, TC-18</w:t>
            </w:r>
          </w:p>
        </w:tc>
        <w:tc>
          <w:tcPr>
            <w:tcW w:w="3528" w:type="dxa"/>
            <w:vAlign w:val="center"/>
          </w:tcPr>
          <w:p w14:paraId="0696D8CE" w14:textId="77777777" w:rsidR="008B7B17" w:rsidRDefault="00A24FCD">
            <w:pPr>
              <w:spacing w:after="0" w:line="240" w:lineRule="auto"/>
            </w:pPr>
            <w:r>
              <w:rPr>
                <w:sz w:val="17"/>
              </w:rPr>
              <w:t>Like, duplicate, unlike</w:t>
            </w:r>
          </w:p>
        </w:tc>
        <w:tc>
          <w:tcPr>
            <w:tcW w:w="1008" w:type="dxa"/>
            <w:vAlign w:val="center"/>
          </w:tcPr>
          <w:p w14:paraId="6408061D" w14:textId="77777777" w:rsidR="008B7B17" w:rsidRDefault="00A24FCD">
            <w:pPr>
              <w:spacing w:after="0" w:line="240" w:lineRule="auto"/>
            </w:pPr>
            <w:r>
              <w:rPr>
                <w:sz w:val="17"/>
              </w:rPr>
              <w:t>100%</w:t>
            </w:r>
          </w:p>
        </w:tc>
        <w:tc>
          <w:tcPr>
            <w:tcW w:w="1152" w:type="dxa"/>
            <w:vAlign w:val="center"/>
          </w:tcPr>
          <w:p w14:paraId="22DF77FB" w14:textId="77777777" w:rsidR="008B7B17" w:rsidRDefault="00A24FCD">
            <w:pPr>
              <w:spacing w:after="0" w:line="240" w:lineRule="auto"/>
            </w:pPr>
            <w:r>
              <w:rPr>
                <w:sz w:val="17"/>
              </w:rPr>
              <w:t>Planned</w:t>
            </w:r>
          </w:p>
        </w:tc>
      </w:tr>
      <w:tr w:rsidR="008B7B17" w14:paraId="7186231D" w14:textId="77777777">
        <w:trPr>
          <w:cantSplit/>
          <w:jc w:val="center"/>
        </w:trPr>
        <w:tc>
          <w:tcPr>
            <w:tcW w:w="792" w:type="dxa"/>
            <w:vAlign w:val="center"/>
          </w:tcPr>
          <w:p w14:paraId="19A263CF" w14:textId="77777777" w:rsidR="008B7B17" w:rsidRDefault="00A24FCD">
            <w:pPr>
              <w:spacing w:after="0" w:line="240" w:lineRule="auto"/>
            </w:pPr>
            <w:r>
              <w:rPr>
                <w:sz w:val="17"/>
              </w:rPr>
              <w:t>FR-8</w:t>
            </w:r>
          </w:p>
        </w:tc>
        <w:tc>
          <w:tcPr>
            <w:tcW w:w="1944" w:type="dxa"/>
            <w:vAlign w:val="center"/>
          </w:tcPr>
          <w:p w14:paraId="05DBCD5A" w14:textId="77777777" w:rsidR="008B7B17" w:rsidRDefault="00A24FCD">
            <w:pPr>
              <w:spacing w:after="0" w:line="240" w:lineRule="auto"/>
            </w:pPr>
            <w:r>
              <w:rPr>
                <w:sz w:val="17"/>
              </w:rPr>
              <w:t>Comment Management</w:t>
            </w:r>
          </w:p>
        </w:tc>
        <w:tc>
          <w:tcPr>
            <w:tcW w:w="1800" w:type="dxa"/>
            <w:vAlign w:val="center"/>
          </w:tcPr>
          <w:p w14:paraId="5C619E4E" w14:textId="77777777" w:rsidR="008B7B17" w:rsidRDefault="00A24FCD">
            <w:pPr>
              <w:spacing w:after="0" w:line="240" w:lineRule="auto"/>
            </w:pPr>
            <w:r>
              <w:rPr>
                <w:sz w:val="17"/>
              </w:rPr>
              <w:t>TC-19, TC-20, TC-21</w:t>
            </w:r>
          </w:p>
        </w:tc>
        <w:tc>
          <w:tcPr>
            <w:tcW w:w="3528" w:type="dxa"/>
            <w:vAlign w:val="center"/>
          </w:tcPr>
          <w:p w14:paraId="28030169" w14:textId="77777777" w:rsidR="008B7B17" w:rsidRDefault="00A24FCD">
            <w:pPr>
              <w:spacing w:after="0" w:line="240" w:lineRule="auto"/>
            </w:pPr>
            <w:r>
              <w:rPr>
                <w:sz w:val="17"/>
              </w:rPr>
              <w:t>Create, edit, delete and ownership</w:t>
            </w:r>
          </w:p>
        </w:tc>
        <w:tc>
          <w:tcPr>
            <w:tcW w:w="1008" w:type="dxa"/>
            <w:vAlign w:val="center"/>
          </w:tcPr>
          <w:p w14:paraId="1659E247" w14:textId="77777777" w:rsidR="008B7B17" w:rsidRDefault="00A24FCD">
            <w:pPr>
              <w:spacing w:after="0" w:line="240" w:lineRule="auto"/>
            </w:pPr>
            <w:r>
              <w:rPr>
                <w:sz w:val="17"/>
              </w:rPr>
              <w:t>100%</w:t>
            </w:r>
          </w:p>
        </w:tc>
        <w:tc>
          <w:tcPr>
            <w:tcW w:w="1152" w:type="dxa"/>
            <w:vAlign w:val="center"/>
          </w:tcPr>
          <w:p w14:paraId="114A7C10" w14:textId="77777777" w:rsidR="008B7B17" w:rsidRDefault="00A24FCD">
            <w:pPr>
              <w:spacing w:after="0" w:line="240" w:lineRule="auto"/>
            </w:pPr>
            <w:r>
              <w:rPr>
                <w:sz w:val="17"/>
              </w:rPr>
              <w:t>Planned</w:t>
            </w:r>
          </w:p>
        </w:tc>
      </w:tr>
      <w:tr w:rsidR="008B7B17" w14:paraId="5612BEB0" w14:textId="77777777">
        <w:trPr>
          <w:cantSplit/>
          <w:jc w:val="center"/>
        </w:trPr>
        <w:tc>
          <w:tcPr>
            <w:tcW w:w="792" w:type="dxa"/>
            <w:vAlign w:val="center"/>
          </w:tcPr>
          <w:p w14:paraId="41FDFD4E" w14:textId="77777777" w:rsidR="008B7B17" w:rsidRDefault="00A24FCD">
            <w:pPr>
              <w:spacing w:after="0" w:line="240" w:lineRule="auto"/>
            </w:pPr>
            <w:r>
              <w:rPr>
                <w:sz w:val="17"/>
              </w:rPr>
              <w:lastRenderedPageBreak/>
              <w:t>FR-10</w:t>
            </w:r>
          </w:p>
        </w:tc>
        <w:tc>
          <w:tcPr>
            <w:tcW w:w="1944" w:type="dxa"/>
            <w:vAlign w:val="center"/>
          </w:tcPr>
          <w:p w14:paraId="47EB7739" w14:textId="77777777" w:rsidR="008B7B17" w:rsidRDefault="00A24FCD">
            <w:pPr>
              <w:spacing w:after="0" w:line="240" w:lineRule="auto"/>
            </w:pPr>
            <w:r>
              <w:rPr>
                <w:sz w:val="17"/>
              </w:rPr>
              <w:t>Follow / Unfollow</w:t>
            </w:r>
          </w:p>
        </w:tc>
        <w:tc>
          <w:tcPr>
            <w:tcW w:w="1800" w:type="dxa"/>
            <w:vAlign w:val="center"/>
          </w:tcPr>
          <w:p w14:paraId="2F49900A" w14:textId="77777777" w:rsidR="008B7B17" w:rsidRDefault="00A24FCD">
            <w:pPr>
              <w:spacing w:after="0" w:line="240" w:lineRule="auto"/>
            </w:pPr>
            <w:r>
              <w:rPr>
                <w:sz w:val="17"/>
              </w:rPr>
              <w:t>TC-22, TC-23, TC-24, TC-25</w:t>
            </w:r>
          </w:p>
        </w:tc>
        <w:tc>
          <w:tcPr>
            <w:tcW w:w="3528" w:type="dxa"/>
            <w:vAlign w:val="center"/>
          </w:tcPr>
          <w:p w14:paraId="34278A4D" w14:textId="77777777" w:rsidR="008B7B17" w:rsidRDefault="00A24FCD">
            <w:pPr>
              <w:spacing w:after="0" w:line="240" w:lineRule="auto"/>
            </w:pPr>
            <w:r>
              <w:rPr>
                <w:sz w:val="17"/>
              </w:rPr>
              <w:t>Create/remove relationship and prevent invalid states</w:t>
            </w:r>
          </w:p>
        </w:tc>
        <w:tc>
          <w:tcPr>
            <w:tcW w:w="1008" w:type="dxa"/>
            <w:vAlign w:val="center"/>
          </w:tcPr>
          <w:p w14:paraId="6BF18E6D" w14:textId="77777777" w:rsidR="008B7B17" w:rsidRDefault="00A24FCD">
            <w:pPr>
              <w:spacing w:after="0" w:line="240" w:lineRule="auto"/>
            </w:pPr>
            <w:r>
              <w:rPr>
                <w:sz w:val="17"/>
              </w:rPr>
              <w:t>100%</w:t>
            </w:r>
          </w:p>
        </w:tc>
        <w:tc>
          <w:tcPr>
            <w:tcW w:w="1152" w:type="dxa"/>
            <w:vAlign w:val="center"/>
          </w:tcPr>
          <w:p w14:paraId="2CF1DF5D" w14:textId="77777777" w:rsidR="008B7B17" w:rsidRDefault="00A24FCD">
            <w:pPr>
              <w:spacing w:after="0" w:line="240" w:lineRule="auto"/>
            </w:pPr>
            <w:r>
              <w:rPr>
                <w:sz w:val="17"/>
              </w:rPr>
              <w:t>Planned</w:t>
            </w:r>
          </w:p>
        </w:tc>
      </w:tr>
      <w:tr w:rsidR="008B7B17" w14:paraId="121BBD48" w14:textId="77777777">
        <w:trPr>
          <w:cantSplit/>
          <w:jc w:val="center"/>
        </w:trPr>
        <w:tc>
          <w:tcPr>
            <w:tcW w:w="792" w:type="dxa"/>
            <w:vAlign w:val="center"/>
          </w:tcPr>
          <w:p w14:paraId="282A3FDA" w14:textId="77777777" w:rsidR="008B7B17" w:rsidRDefault="00A24FCD">
            <w:pPr>
              <w:spacing w:after="0" w:line="240" w:lineRule="auto"/>
            </w:pPr>
            <w:r>
              <w:rPr>
                <w:sz w:val="17"/>
              </w:rPr>
              <w:t>FR-11</w:t>
            </w:r>
          </w:p>
        </w:tc>
        <w:tc>
          <w:tcPr>
            <w:tcW w:w="1944" w:type="dxa"/>
            <w:vAlign w:val="center"/>
          </w:tcPr>
          <w:p w14:paraId="77E066D5" w14:textId="77777777" w:rsidR="008B7B17" w:rsidRDefault="00A24FCD">
            <w:pPr>
              <w:spacing w:after="0" w:line="240" w:lineRule="auto"/>
            </w:pPr>
            <w:r>
              <w:rPr>
                <w:sz w:val="17"/>
              </w:rPr>
              <w:t>Personalized Feed</w:t>
            </w:r>
          </w:p>
        </w:tc>
        <w:tc>
          <w:tcPr>
            <w:tcW w:w="1800" w:type="dxa"/>
            <w:vAlign w:val="center"/>
          </w:tcPr>
          <w:p w14:paraId="76D5F502" w14:textId="77777777" w:rsidR="008B7B17" w:rsidRDefault="00A24FCD">
            <w:pPr>
              <w:spacing w:after="0" w:line="240" w:lineRule="auto"/>
            </w:pPr>
            <w:r>
              <w:rPr>
                <w:sz w:val="17"/>
              </w:rPr>
              <w:t>TC-26, TC-27</w:t>
            </w:r>
          </w:p>
        </w:tc>
        <w:tc>
          <w:tcPr>
            <w:tcW w:w="3528" w:type="dxa"/>
            <w:vAlign w:val="center"/>
          </w:tcPr>
          <w:p w14:paraId="092542D8" w14:textId="77777777" w:rsidR="008B7B17" w:rsidRDefault="00A24FCD">
            <w:pPr>
              <w:spacing w:after="0" w:line="240" w:lineRule="auto"/>
            </w:pPr>
            <w:r>
              <w:rPr>
                <w:sz w:val="17"/>
              </w:rPr>
              <w:t>Feed selection and pagination</w:t>
            </w:r>
          </w:p>
        </w:tc>
        <w:tc>
          <w:tcPr>
            <w:tcW w:w="1008" w:type="dxa"/>
            <w:vAlign w:val="center"/>
          </w:tcPr>
          <w:p w14:paraId="75820858" w14:textId="77777777" w:rsidR="008B7B17" w:rsidRDefault="00A24FCD">
            <w:pPr>
              <w:spacing w:after="0" w:line="240" w:lineRule="auto"/>
            </w:pPr>
            <w:r>
              <w:rPr>
                <w:sz w:val="17"/>
              </w:rPr>
              <w:t>100%</w:t>
            </w:r>
          </w:p>
        </w:tc>
        <w:tc>
          <w:tcPr>
            <w:tcW w:w="1152" w:type="dxa"/>
            <w:vAlign w:val="center"/>
          </w:tcPr>
          <w:p w14:paraId="18871ACC" w14:textId="77777777" w:rsidR="008B7B17" w:rsidRDefault="00A24FCD">
            <w:pPr>
              <w:spacing w:after="0" w:line="240" w:lineRule="auto"/>
            </w:pPr>
            <w:r>
              <w:rPr>
                <w:sz w:val="17"/>
              </w:rPr>
              <w:t>Planned</w:t>
            </w:r>
          </w:p>
        </w:tc>
      </w:tr>
      <w:tr w:rsidR="008B7B17" w14:paraId="7D84DCDD" w14:textId="77777777">
        <w:trPr>
          <w:cantSplit/>
          <w:jc w:val="center"/>
        </w:trPr>
        <w:tc>
          <w:tcPr>
            <w:tcW w:w="792" w:type="dxa"/>
            <w:vAlign w:val="center"/>
          </w:tcPr>
          <w:p w14:paraId="4D393D56" w14:textId="77777777" w:rsidR="008B7B17" w:rsidRDefault="00A24FCD">
            <w:pPr>
              <w:spacing w:after="0" w:line="240" w:lineRule="auto"/>
            </w:pPr>
            <w:r>
              <w:rPr>
                <w:sz w:val="17"/>
              </w:rPr>
              <w:t>FR-12</w:t>
            </w:r>
          </w:p>
        </w:tc>
        <w:tc>
          <w:tcPr>
            <w:tcW w:w="1944" w:type="dxa"/>
            <w:vAlign w:val="center"/>
          </w:tcPr>
          <w:p w14:paraId="27F2DF57" w14:textId="77777777" w:rsidR="008B7B17" w:rsidRDefault="00A24FCD">
            <w:pPr>
              <w:spacing w:after="0" w:line="240" w:lineRule="auto"/>
            </w:pPr>
            <w:r>
              <w:rPr>
                <w:sz w:val="17"/>
              </w:rPr>
              <w:t>User Search</w:t>
            </w:r>
          </w:p>
        </w:tc>
        <w:tc>
          <w:tcPr>
            <w:tcW w:w="1800" w:type="dxa"/>
            <w:vAlign w:val="center"/>
          </w:tcPr>
          <w:p w14:paraId="2B6ED0F1" w14:textId="77777777" w:rsidR="008B7B17" w:rsidRDefault="00A24FCD">
            <w:pPr>
              <w:spacing w:after="0" w:line="240" w:lineRule="auto"/>
            </w:pPr>
            <w:r>
              <w:rPr>
                <w:sz w:val="17"/>
              </w:rPr>
              <w:t>TC-28, TC-38</w:t>
            </w:r>
          </w:p>
        </w:tc>
        <w:tc>
          <w:tcPr>
            <w:tcW w:w="3528" w:type="dxa"/>
            <w:vAlign w:val="center"/>
          </w:tcPr>
          <w:p w14:paraId="55527A34" w14:textId="77777777" w:rsidR="008B7B17" w:rsidRDefault="00A24FCD">
            <w:pPr>
              <w:spacing w:after="0" w:line="240" w:lineRule="auto"/>
            </w:pPr>
            <w:r>
              <w:rPr>
                <w:sz w:val="17"/>
              </w:rPr>
              <w:t>Search users and paginate results</w:t>
            </w:r>
          </w:p>
        </w:tc>
        <w:tc>
          <w:tcPr>
            <w:tcW w:w="1008" w:type="dxa"/>
            <w:vAlign w:val="center"/>
          </w:tcPr>
          <w:p w14:paraId="5826EFC3" w14:textId="77777777" w:rsidR="008B7B17" w:rsidRDefault="00A24FCD">
            <w:pPr>
              <w:spacing w:after="0" w:line="240" w:lineRule="auto"/>
            </w:pPr>
            <w:r>
              <w:rPr>
                <w:sz w:val="17"/>
              </w:rPr>
              <w:t>100%</w:t>
            </w:r>
          </w:p>
        </w:tc>
        <w:tc>
          <w:tcPr>
            <w:tcW w:w="1152" w:type="dxa"/>
            <w:vAlign w:val="center"/>
          </w:tcPr>
          <w:p w14:paraId="68C8E1A1" w14:textId="77777777" w:rsidR="008B7B17" w:rsidRDefault="00A24FCD">
            <w:pPr>
              <w:spacing w:after="0" w:line="240" w:lineRule="auto"/>
            </w:pPr>
            <w:r>
              <w:rPr>
                <w:sz w:val="17"/>
              </w:rPr>
              <w:t>Planned</w:t>
            </w:r>
          </w:p>
        </w:tc>
      </w:tr>
      <w:tr w:rsidR="008B7B17" w14:paraId="49A77BD4" w14:textId="77777777">
        <w:trPr>
          <w:cantSplit/>
          <w:jc w:val="center"/>
        </w:trPr>
        <w:tc>
          <w:tcPr>
            <w:tcW w:w="792" w:type="dxa"/>
            <w:vAlign w:val="center"/>
          </w:tcPr>
          <w:p w14:paraId="6D1A0265" w14:textId="77777777" w:rsidR="008B7B17" w:rsidRDefault="00A24FCD">
            <w:pPr>
              <w:spacing w:after="0" w:line="240" w:lineRule="auto"/>
            </w:pPr>
            <w:r>
              <w:rPr>
                <w:sz w:val="17"/>
              </w:rPr>
              <w:t>FR-13</w:t>
            </w:r>
          </w:p>
        </w:tc>
        <w:tc>
          <w:tcPr>
            <w:tcW w:w="1944" w:type="dxa"/>
            <w:vAlign w:val="center"/>
          </w:tcPr>
          <w:p w14:paraId="19DABD20" w14:textId="77777777" w:rsidR="008B7B17" w:rsidRDefault="00A24FCD">
            <w:pPr>
              <w:spacing w:after="0" w:line="240" w:lineRule="auto"/>
            </w:pPr>
            <w:r>
              <w:rPr>
                <w:sz w:val="17"/>
              </w:rPr>
              <w:t>Post Search</w:t>
            </w:r>
          </w:p>
        </w:tc>
        <w:tc>
          <w:tcPr>
            <w:tcW w:w="1800" w:type="dxa"/>
            <w:vAlign w:val="center"/>
          </w:tcPr>
          <w:p w14:paraId="779645C5" w14:textId="77777777" w:rsidR="008B7B17" w:rsidRDefault="00A24FCD">
            <w:pPr>
              <w:spacing w:after="0" w:line="240" w:lineRule="auto"/>
            </w:pPr>
            <w:r>
              <w:rPr>
                <w:sz w:val="17"/>
              </w:rPr>
              <w:t>TC-29, TC-38</w:t>
            </w:r>
          </w:p>
        </w:tc>
        <w:tc>
          <w:tcPr>
            <w:tcW w:w="3528" w:type="dxa"/>
            <w:vAlign w:val="center"/>
          </w:tcPr>
          <w:p w14:paraId="5AFF8BE7" w14:textId="77777777" w:rsidR="008B7B17" w:rsidRDefault="00A24FCD">
            <w:pPr>
              <w:spacing w:after="0" w:line="240" w:lineRule="auto"/>
            </w:pPr>
            <w:r>
              <w:rPr>
                <w:sz w:val="17"/>
              </w:rPr>
              <w:t>Search posts and paginate results</w:t>
            </w:r>
          </w:p>
        </w:tc>
        <w:tc>
          <w:tcPr>
            <w:tcW w:w="1008" w:type="dxa"/>
            <w:vAlign w:val="center"/>
          </w:tcPr>
          <w:p w14:paraId="18A70825" w14:textId="77777777" w:rsidR="008B7B17" w:rsidRDefault="00A24FCD">
            <w:pPr>
              <w:spacing w:after="0" w:line="240" w:lineRule="auto"/>
            </w:pPr>
            <w:r>
              <w:rPr>
                <w:sz w:val="17"/>
              </w:rPr>
              <w:t>100%</w:t>
            </w:r>
          </w:p>
        </w:tc>
        <w:tc>
          <w:tcPr>
            <w:tcW w:w="1152" w:type="dxa"/>
            <w:vAlign w:val="center"/>
          </w:tcPr>
          <w:p w14:paraId="5AF02425" w14:textId="77777777" w:rsidR="008B7B17" w:rsidRDefault="00A24FCD">
            <w:pPr>
              <w:spacing w:after="0" w:line="240" w:lineRule="auto"/>
            </w:pPr>
            <w:r>
              <w:rPr>
                <w:sz w:val="17"/>
              </w:rPr>
              <w:t>Planned</w:t>
            </w:r>
          </w:p>
        </w:tc>
      </w:tr>
      <w:tr w:rsidR="008B7B17" w14:paraId="372F4FB3" w14:textId="77777777">
        <w:trPr>
          <w:cantSplit/>
          <w:jc w:val="center"/>
        </w:trPr>
        <w:tc>
          <w:tcPr>
            <w:tcW w:w="792" w:type="dxa"/>
            <w:vAlign w:val="center"/>
          </w:tcPr>
          <w:p w14:paraId="39464C6F" w14:textId="77777777" w:rsidR="008B7B17" w:rsidRDefault="00A24FCD">
            <w:pPr>
              <w:spacing w:after="0" w:line="240" w:lineRule="auto"/>
            </w:pPr>
            <w:r>
              <w:rPr>
                <w:sz w:val="17"/>
              </w:rPr>
              <w:t>FR-14</w:t>
            </w:r>
          </w:p>
        </w:tc>
        <w:tc>
          <w:tcPr>
            <w:tcW w:w="1944" w:type="dxa"/>
            <w:vAlign w:val="center"/>
          </w:tcPr>
          <w:p w14:paraId="58EEFEB0" w14:textId="77777777" w:rsidR="008B7B17" w:rsidRDefault="00A24FCD">
            <w:pPr>
              <w:spacing w:after="0" w:line="240" w:lineRule="auto"/>
            </w:pPr>
            <w:r>
              <w:rPr>
                <w:sz w:val="17"/>
              </w:rPr>
              <w:t>Search Filtering</w:t>
            </w:r>
          </w:p>
        </w:tc>
        <w:tc>
          <w:tcPr>
            <w:tcW w:w="1800" w:type="dxa"/>
            <w:vAlign w:val="center"/>
          </w:tcPr>
          <w:p w14:paraId="63AD80E6" w14:textId="77777777" w:rsidR="008B7B17" w:rsidRDefault="00A24FCD">
            <w:pPr>
              <w:spacing w:after="0" w:line="240" w:lineRule="auto"/>
            </w:pPr>
            <w:r>
              <w:rPr>
                <w:sz w:val="17"/>
              </w:rPr>
              <w:t>TC-30</w:t>
            </w:r>
          </w:p>
        </w:tc>
        <w:tc>
          <w:tcPr>
            <w:tcW w:w="3528" w:type="dxa"/>
            <w:vAlign w:val="center"/>
          </w:tcPr>
          <w:p w14:paraId="1236E507" w14:textId="77777777" w:rsidR="008B7B17" w:rsidRDefault="00A24FCD">
            <w:pPr>
              <w:spacing w:after="0" w:line="240" w:lineRule="auto"/>
            </w:pPr>
            <w:r>
              <w:rPr>
                <w:sz w:val="17"/>
              </w:rPr>
              <w:t>Filter posts by author/date</w:t>
            </w:r>
          </w:p>
        </w:tc>
        <w:tc>
          <w:tcPr>
            <w:tcW w:w="1008" w:type="dxa"/>
            <w:vAlign w:val="center"/>
          </w:tcPr>
          <w:p w14:paraId="5EFCFF7A" w14:textId="77777777" w:rsidR="008B7B17" w:rsidRDefault="00A24FCD">
            <w:pPr>
              <w:spacing w:after="0" w:line="240" w:lineRule="auto"/>
            </w:pPr>
            <w:r>
              <w:rPr>
                <w:sz w:val="17"/>
              </w:rPr>
              <w:t>100%</w:t>
            </w:r>
          </w:p>
        </w:tc>
        <w:tc>
          <w:tcPr>
            <w:tcW w:w="1152" w:type="dxa"/>
            <w:vAlign w:val="center"/>
          </w:tcPr>
          <w:p w14:paraId="2AE1E588" w14:textId="77777777" w:rsidR="008B7B17" w:rsidRDefault="00A24FCD">
            <w:pPr>
              <w:spacing w:after="0" w:line="240" w:lineRule="auto"/>
            </w:pPr>
            <w:r>
              <w:rPr>
                <w:sz w:val="17"/>
              </w:rPr>
              <w:t>Planned</w:t>
            </w:r>
          </w:p>
        </w:tc>
      </w:tr>
      <w:tr w:rsidR="008B7B17" w14:paraId="036A03BF" w14:textId="77777777">
        <w:trPr>
          <w:cantSplit/>
          <w:jc w:val="center"/>
        </w:trPr>
        <w:tc>
          <w:tcPr>
            <w:tcW w:w="792" w:type="dxa"/>
            <w:vAlign w:val="center"/>
          </w:tcPr>
          <w:p w14:paraId="2D114FD5" w14:textId="77777777" w:rsidR="008B7B17" w:rsidRDefault="00A24FCD">
            <w:pPr>
              <w:spacing w:after="0" w:line="240" w:lineRule="auto"/>
            </w:pPr>
            <w:r>
              <w:rPr>
                <w:sz w:val="17"/>
              </w:rPr>
              <w:t>FR-15</w:t>
            </w:r>
          </w:p>
        </w:tc>
        <w:tc>
          <w:tcPr>
            <w:tcW w:w="1944" w:type="dxa"/>
            <w:vAlign w:val="center"/>
          </w:tcPr>
          <w:p w14:paraId="0C307500" w14:textId="77777777" w:rsidR="008B7B17" w:rsidRDefault="00A24FCD">
            <w:pPr>
              <w:spacing w:after="0" w:line="240" w:lineRule="auto"/>
            </w:pPr>
            <w:r>
              <w:rPr>
                <w:sz w:val="17"/>
              </w:rPr>
              <w:t>Notifications</w:t>
            </w:r>
          </w:p>
        </w:tc>
        <w:tc>
          <w:tcPr>
            <w:tcW w:w="1800" w:type="dxa"/>
            <w:vAlign w:val="center"/>
          </w:tcPr>
          <w:p w14:paraId="3A053394" w14:textId="77777777" w:rsidR="008B7B17" w:rsidRDefault="00A24FCD">
            <w:pPr>
              <w:spacing w:after="0" w:line="240" w:lineRule="auto"/>
            </w:pPr>
            <w:r>
              <w:rPr>
                <w:sz w:val="17"/>
              </w:rPr>
              <w:t>TC-31, TC-32, TC-33, TC-34</w:t>
            </w:r>
          </w:p>
        </w:tc>
        <w:tc>
          <w:tcPr>
            <w:tcW w:w="3528" w:type="dxa"/>
            <w:vAlign w:val="center"/>
          </w:tcPr>
          <w:p w14:paraId="74987F8B" w14:textId="77777777" w:rsidR="008B7B17" w:rsidRDefault="00A24FCD">
            <w:pPr>
              <w:spacing w:after="0" w:line="240" w:lineRule="auto"/>
            </w:pPr>
            <w:r>
              <w:rPr>
                <w:sz w:val="17"/>
              </w:rPr>
              <w:t>Follow/like/comment events and self-action rule</w:t>
            </w:r>
          </w:p>
        </w:tc>
        <w:tc>
          <w:tcPr>
            <w:tcW w:w="1008" w:type="dxa"/>
            <w:vAlign w:val="center"/>
          </w:tcPr>
          <w:p w14:paraId="1961DBFA" w14:textId="77777777" w:rsidR="008B7B17" w:rsidRDefault="00A24FCD">
            <w:pPr>
              <w:spacing w:after="0" w:line="240" w:lineRule="auto"/>
            </w:pPr>
            <w:r>
              <w:rPr>
                <w:sz w:val="17"/>
              </w:rPr>
              <w:t>100%</w:t>
            </w:r>
          </w:p>
        </w:tc>
        <w:tc>
          <w:tcPr>
            <w:tcW w:w="1152" w:type="dxa"/>
            <w:vAlign w:val="center"/>
          </w:tcPr>
          <w:p w14:paraId="5A40CFA0" w14:textId="77777777" w:rsidR="008B7B17" w:rsidRDefault="00A24FCD">
            <w:pPr>
              <w:spacing w:after="0" w:line="240" w:lineRule="auto"/>
            </w:pPr>
            <w:r>
              <w:rPr>
                <w:sz w:val="17"/>
              </w:rPr>
              <w:t>Planned</w:t>
            </w:r>
          </w:p>
        </w:tc>
      </w:tr>
      <w:tr w:rsidR="008B7B17" w14:paraId="4A6478EE" w14:textId="77777777">
        <w:trPr>
          <w:cantSplit/>
          <w:jc w:val="center"/>
        </w:trPr>
        <w:tc>
          <w:tcPr>
            <w:tcW w:w="792" w:type="dxa"/>
            <w:vAlign w:val="center"/>
          </w:tcPr>
          <w:p w14:paraId="151E68F7" w14:textId="77777777" w:rsidR="008B7B17" w:rsidRDefault="00A24FCD">
            <w:pPr>
              <w:spacing w:after="0" w:line="240" w:lineRule="auto"/>
            </w:pPr>
            <w:r>
              <w:rPr>
                <w:sz w:val="17"/>
              </w:rPr>
              <w:t>FR-16</w:t>
            </w:r>
          </w:p>
        </w:tc>
        <w:tc>
          <w:tcPr>
            <w:tcW w:w="1944" w:type="dxa"/>
            <w:vAlign w:val="center"/>
          </w:tcPr>
          <w:p w14:paraId="4AAD9682" w14:textId="77777777" w:rsidR="008B7B17" w:rsidRDefault="00A24FCD">
            <w:pPr>
              <w:spacing w:after="0" w:line="240" w:lineRule="auto"/>
            </w:pPr>
            <w:r>
              <w:rPr>
                <w:sz w:val="17"/>
              </w:rPr>
              <w:t>Notification Read State</w:t>
            </w:r>
          </w:p>
        </w:tc>
        <w:tc>
          <w:tcPr>
            <w:tcW w:w="1800" w:type="dxa"/>
            <w:vAlign w:val="center"/>
          </w:tcPr>
          <w:p w14:paraId="0073DDB6" w14:textId="77777777" w:rsidR="008B7B17" w:rsidRDefault="00A24FCD">
            <w:pPr>
              <w:spacing w:after="0" w:line="240" w:lineRule="auto"/>
            </w:pPr>
            <w:r>
              <w:rPr>
                <w:sz w:val="17"/>
              </w:rPr>
              <w:t>TC-35, TC-36, TC-37</w:t>
            </w:r>
          </w:p>
        </w:tc>
        <w:tc>
          <w:tcPr>
            <w:tcW w:w="3528" w:type="dxa"/>
            <w:vAlign w:val="center"/>
          </w:tcPr>
          <w:p w14:paraId="780D327B" w14:textId="77777777" w:rsidR="008B7B17" w:rsidRDefault="00A24FCD">
            <w:pPr>
              <w:spacing w:after="0" w:line="240" w:lineRule="auto"/>
            </w:pPr>
            <w:r>
              <w:rPr>
                <w:sz w:val="17"/>
              </w:rPr>
              <w:t>Unread count and ownership checks</w:t>
            </w:r>
          </w:p>
        </w:tc>
        <w:tc>
          <w:tcPr>
            <w:tcW w:w="1008" w:type="dxa"/>
            <w:vAlign w:val="center"/>
          </w:tcPr>
          <w:p w14:paraId="2D568EB3" w14:textId="77777777" w:rsidR="008B7B17" w:rsidRDefault="00A24FCD">
            <w:pPr>
              <w:spacing w:after="0" w:line="240" w:lineRule="auto"/>
            </w:pPr>
            <w:r>
              <w:rPr>
                <w:sz w:val="17"/>
              </w:rPr>
              <w:t>100%</w:t>
            </w:r>
          </w:p>
        </w:tc>
        <w:tc>
          <w:tcPr>
            <w:tcW w:w="1152" w:type="dxa"/>
            <w:vAlign w:val="center"/>
          </w:tcPr>
          <w:p w14:paraId="6CAD2B56" w14:textId="77777777" w:rsidR="008B7B17" w:rsidRDefault="00A24FCD">
            <w:pPr>
              <w:spacing w:after="0" w:line="240" w:lineRule="auto"/>
            </w:pPr>
            <w:r>
              <w:rPr>
                <w:sz w:val="17"/>
              </w:rPr>
              <w:t>Planned</w:t>
            </w:r>
          </w:p>
        </w:tc>
      </w:tr>
      <w:tr w:rsidR="008B7B17" w14:paraId="36A94586" w14:textId="77777777">
        <w:trPr>
          <w:cantSplit/>
          <w:jc w:val="center"/>
        </w:trPr>
        <w:tc>
          <w:tcPr>
            <w:tcW w:w="792" w:type="dxa"/>
            <w:vAlign w:val="center"/>
          </w:tcPr>
          <w:p w14:paraId="0B801184" w14:textId="77777777" w:rsidR="008B7B17" w:rsidRDefault="00A24FCD">
            <w:pPr>
              <w:spacing w:after="0" w:line="240" w:lineRule="auto"/>
            </w:pPr>
            <w:r>
              <w:rPr>
                <w:sz w:val="17"/>
              </w:rPr>
              <w:t>FR-17</w:t>
            </w:r>
          </w:p>
        </w:tc>
        <w:tc>
          <w:tcPr>
            <w:tcW w:w="1944" w:type="dxa"/>
            <w:vAlign w:val="center"/>
          </w:tcPr>
          <w:p w14:paraId="4B2C9A44" w14:textId="77777777" w:rsidR="008B7B17" w:rsidRDefault="00A24FCD">
            <w:pPr>
              <w:spacing w:after="0" w:line="240" w:lineRule="auto"/>
            </w:pPr>
            <w:r>
              <w:rPr>
                <w:sz w:val="17"/>
              </w:rPr>
              <w:t>Media Validation</w:t>
            </w:r>
          </w:p>
        </w:tc>
        <w:tc>
          <w:tcPr>
            <w:tcW w:w="1800" w:type="dxa"/>
            <w:vAlign w:val="center"/>
          </w:tcPr>
          <w:p w14:paraId="09270E14" w14:textId="77777777" w:rsidR="008B7B17" w:rsidRDefault="00A24FCD">
            <w:pPr>
              <w:spacing w:after="0" w:line="240" w:lineRule="auto"/>
            </w:pPr>
            <w:r>
              <w:rPr>
                <w:sz w:val="17"/>
              </w:rPr>
              <w:t>TC-8, TC-12, TC-40</w:t>
            </w:r>
          </w:p>
        </w:tc>
        <w:tc>
          <w:tcPr>
            <w:tcW w:w="3528" w:type="dxa"/>
            <w:vAlign w:val="center"/>
          </w:tcPr>
          <w:p w14:paraId="3A53D3E8" w14:textId="77777777" w:rsidR="008B7B17" w:rsidRDefault="00A24FCD">
            <w:pPr>
              <w:spacing w:after="0" w:line="240" w:lineRule="auto"/>
            </w:pPr>
            <w:r>
              <w:rPr>
                <w:sz w:val="17"/>
              </w:rPr>
              <w:t>Reject unsafe/invalid files</w:t>
            </w:r>
          </w:p>
        </w:tc>
        <w:tc>
          <w:tcPr>
            <w:tcW w:w="1008" w:type="dxa"/>
            <w:vAlign w:val="center"/>
          </w:tcPr>
          <w:p w14:paraId="3CF53F6D" w14:textId="77777777" w:rsidR="008B7B17" w:rsidRDefault="00A24FCD">
            <w:pPr>
              <w:spacing w:after="0" w:line="240" w:lineRule="auto"/>
            </w:pPr>
            <w:r>
              <w:rPr>
                <w:sz w:val="17"/>
              </w:rPr>
              <w:t>100%</w:t>
            </w:r>
          </w:p>
        </w:tc>
        <w:tc>
          <w:tcPr>
            <w:tcW w:w="1152" w:type="dxa"/>
            <w:vAlign w:val="center"/>
          </w:tcPr>
          <w:p w14:paraId="278F11C4" w14:textId="77777777" w:rsidR="008B7B17" w:rsidRDefault="00A24FCD">
            <w:pPr>
              <w:spacing w:after="0" w:line="240" w:lineRule="auto"/>
            </w:pPr>
            <w:r>
              <w:rPr>
                <w:sz w:val="17"/>
              </w:rPr>
              <w:t>Planned</w:t>
            </w:r>
          </w:p>
        </w:tc>
      </w:tr>
      <w:tr w:rsidR="008B7B17" w14:paraId="243FC8AF" w14:textId="77777777">
        <w:trPr>
          <w:cantSplit/>
          <w:jc w:val="center"/>
        </w:trPr>
        <w:tc>
          <w:tcPr>
            <w:tcW w:w="792" w:type="dxa"/>
            <w:vAlign w:val="center"/>
          </w:tcPr>
          <w:p w14:paraId="16DCFDCC" w14:textId="77777777" w:rsidR="008B7B17" w:rsidRDefault="00A24FCD">
            <w:pPr>
              <w:spacing w:after="0" w:line="240" w:lineRule="auto"/>
            </w:pPr>
            <w:r>
              <w:rPr>
                <w:sz w:val="17"/>
              </w:rPr>
              <w:t>FR-18</w:t>
            </w:r>
          </w:p>
        </w:tc>
        <w:tc>
          <w:tcPr>
            <w:tcW w:w="1944" w:type="dxa"/>
            <w:vAlign w:val="center"/>
          </w:tcPr>
          <w:p w14:paraId="370145F7" w14:textId="77777777" w:rsidR="008B7B17" w:rsidRDefault="00A24FCD">
            <w:pPr>
              <w:spacing w:after="0" w:line="240" w:lineRule="auto"/>
            </w:pPr>
            <w:r>
              <w:rPr>
                <w:sz w:val="17"/>
              </w:rPr>
              <w:t>Pagination</w:t>
            </w:r>
          </w:p>
        </w:tc>
        <w:tc>
          <w:tcPr>
            <w:tcW w:w="1800" w:type="dxa"/>
            <w:vAlign w:val="center"/>
          </w:tcPr>
          <w:p w14:paraId="46E5D9D0" w14:textId="77777777" w:rsidR="008B7B17" w:rsidRDefault="00A24FCD">
            <w:pPr>
              <w:spacing w:after="0" w:line="240" w:lineRule="auto"/>
            </w:pPr>
            <w:r>
              <w:rPr>
                <w:sz w:val="17"/>
              </w:rPr>
              <w:t>TC-27, TC-38</w:t>
            </w:r>
          </w:p>
        </w:tc>
        <w:tc>
          <w:tcPr>
            <w:tcW w:w="3528" w:type="dxa"/>
            <w:vAlign w:val="center"/>
          </w:tcPr>
          <w:p w14:paraId="7AE1EC88" w14:textId="77777777" w:rsidR="008B7B17" w:rsidRDefault="00A24FCD">
            <w:pPr>
              <w:spacing w:after="0" w:line="240" w:lineRule="auto"/>
            </w:pPr>
            <w:r>
              <w:rPr>
                <w:sz w:val="17"/>
              </w:rPr>
              <w:t>Feed and search pagination</w:t>
            </w:r>
          </w:p>
        </w:tc>
        <w:tc>
          <w:tcPr>
            <w:tcW w:w="1008" w:type="dxa"/>
            <w:vAlign w:val="center"/>
          </w:tcPr>
          <w:p w14:paraId="483C13CB" w14:textId="77777777" w:rsidR="008B7B17" w:rsidRDefault="00A24FCD">
            <w:pPr>
              <w:spacing w:after="0" w:line="240" w:lineRule="auto"/>
            </w:pPr>
            <w:r>
              <w:rPr>
                <w:sz w:val="17"/>
              </w:rPr>
              <w:t>100%</w:t>
            </w:r>
          </w:p>
        </w:tc>
        <w:tc>
          <w:tcPr>
            <w:tcW w:w="1152" w:type="dxa"/>
            <w:vAlign w:val="center"/>
          </w:tcPr>
          <w:p w14:paraId="43D02C49" w14:textId="77777777" w:rsidR="008B7B17" w:rsidRDefault="00A24FCD">
            <w:pPr>
              <w:spacing w:after="0" w:line="240" w:lineRule="auto"/>
            </w:pPr>
            <w:r>
              <w:rPr>
                <w:sz w:val="17"/>
              </w:rPr>
              <w:t>Planned</w:t>
            </w:r>
          </w:p>
        </w:tc>
      </w:tr>
      <w:tr w:rsidR="008B7B17" w14:paraId="0247C793" w14:textId="77777777">
        <w:trPr>
          <w:cantSplit/>
          <w:jc w:val="center"/>
        </w:trPr>
        <w:tc>
          <w:tcPr>
            <w:tcW w:w="792" w:type="dxa"/>
            <w:vAlign w:val="center"/>
          </w:tcPr>
          <w:p w14:paraId="3E02A516" w14:textId="77777777" w:rsidR="008B7B17" w:rsidRDefault="00A24FCD">
            <w:pPr>
              <w:spacing w:after="0" w:line="240" w:lineRule="auto"/>
            </w:pPr>
            <w:r>
              <w:rPr>
                <w:sz w:val="17"/>
              </w:rPr>
              <w:t>FR-19</w:t>
            </w:r>
          </w:p>
        </w:tc>
        <w:tc>
          <w:tcPr>
            <w:tcW w:w="1944" w:type="dxa"/>
            <w:vAlign w:val="center"/>
          </w:tcPr>
          <w:p w14:paraId="068409B9" w14:textId="77777777" w:rsidR="008B7B17" w:rsidRDefault="00A24FCD">
            <w:pPr>
              <w:spacing w:after="0" w:line="240" w:lineRule="auto"/>
            </w:pPr>
            <w:r>
              <w:rPr>
                <w:sz w:val="17"/>
              </w:rPr>
              <w:t>Authorization / Ownership</w:t>
            </w:r>
          </w:p>
        </w:tc>
        <w:tc>
          <w:tcPr>
            <w:tcW w:w="1800" w:type="dxa"/>
            <w:vAlign w:val="center"/>
          </w:tcPr>
          <w:p w14:paraId="1275B1B0" w14:textId="77777777" w:rsidR="008B7B17" w:rsidRDefault="00A24FCD">
            <w:pPr>
              <w:spacing w:after="0" w:line="240" w:lineRule="auto"/>
            </w:pPr>
            <w:r>
              <w:rPr>
                <w:sz w:val="17"/>
              </w:rPr>
              <w:t>TC-6, TC-15, TC-21, TC-37</w:t>
            </w:r>
          </w:p>
        </w:tc>
        <w:tc>
          <w:tcPr>
            <w:tcW w:w="3528" w:type="dxa"/>
            <w:vAlign w:val="center"/>
          </w:tcPr>
          <w:p w14:paraId="482E583F" w14:textId="77777777" w:rsidR="008B7B17" w:rsidRDefault="00A24FCD">
            <w:pPr>
              <w:spacing w:after="0" w:line="240" w:lineRule="auto"/>
            </w:pPr>
            <w:r>
              <w:rPr>
                <w:sz w:val="17"/>
              </w:rPr>
              <w:t>Protected state changes</w:t>
            </w:r>
          </w:p>
        </w:tc>
        <w:tc>
          <w:tcPr>
            <w:tcW w:w="1008" w:type="dxa"/>
            <w:vAlign w:val="center"/>
          </w:tcPr>
          <w:p w14:paraId="34FC4247" w14:textId="77777777" w:rsidR="008B7B17" w:rsidRDefault="00A24FCD">
            <w:pPr>
              <w:spacing w:after="0" w:line="240" w:lineRule="auto"/>
            </w:pPr>
            <w:r>
              <w:rPr>
                <w:sz w:val="17"/>
              </w:rPr>
              <w:t>100%</w:t>
            </w:r>
          </w:p>
        </w:tc>
        <w:tc>
          <w:tcPr>
            <w:tcW w:w="1152" w:type="dxa"/>
            <w:vAlign w:val="center"/>
          </w:tcPr>
          <w:p w14:paraId="4C876C05" w14:textId="77777777" w:rsidR="008B7B17" w:rsidRDefault="00A24FCD">
            <w:pPr>
              <w:spacing w:after="0" w:line="240" w:lineRule="auto"/>
            </w:pPr>
            <w:r>
              <w:rPr>
                <w:sz w:val="17"/>
              </w:rPr>
              <w:t>Planned</w:t>
            </w:r>
          </w:p>
        </w:tc>
      </w:tr>
      <w:tr w:rsidR="008B7B17" w14:paraId="4422D4ED" w14:textId="77777777">
        <w:trPr>
          <w:jc w:val="center"/>
        </w:trPr>
        <w:tc>
          <w:tcPr>
            <w:tcW w:w="1560" w:type="dxa"/>
          </w:tcPr>
          <w:p w14:paraId="16BFF805" w14:textId="77777777" w:rsidR="008B7B17" w:rsidRDefault="00A24FCD">
            <w:pPr>
              <w:spacing w:after="0" w:line="240" w:lineRule="auto"/>
            </w:pPr>
            <w:r>
              <w:rPr>
                <w:sz w:val="17"/>
              </w:rPr>
              <w:t>FR20</w:t>
            </w:r>
          </w:p>
        </w:tc>
        <w:tc>
          <w:tcPr>
            <w:tcW w:w="1560" w:type="dxa"/>
          </w:tcPr>
          <w:p w14:paraId="5D9A9256" w14:textId="77777777" w:rsidR="008B7B17" w:rsidRDefault="00A24FCD">
            <w:pPr>
              <w:spacing w:after="0" w:line="240" w:lineRule="auto"/>
            </w:pPr>
            <w:r>
              <w:rPr>
                <w:sz w:val="17"/>
              </w:rPr>
              <w:t>Admin Dashboard</w:t>
            </w:r>
          </w:p>
        </w:tc>
        <w:tc>
          <w:tcPr>
            <w:tcW w:w="1560" w:type="dxa"/>
          </w:tcPr>
          <w:p w14:paraId="0DECD8C5" w14:textId="77777777" w:rsidR="008B7B17" w:rsidRDefault="00A24FCD">
            <w:pPr>
              <w:spacing w:after="0" w:line="240" w:lineRule="auto"/>
            </w:pPr>
            <w:r>
              <w:rPr>
                <w:sz w:val="17"/>
              </w:rPr>
              <w:t>TC-41, TC-42, TC-43</w:t>
            </w:r>
          </w:p>
        </w:tc>
        <w:tc>
          <w:tcPr>
            <w:tcW w:w="1560" w:type="dxa"/>
          </w:tcPr>
          <w:p w14:paraId="5244A3C7" w14:textId="77777777" w:rsidR="008B7B17" w:rsidRDefault="00A24FCD">
            <w:pPr>
              <w:spacing w:after="0" w:line="240" w:lineRule="auto"/>
            </w:pPr>
            <w:r>
              <w:rPr>
                <w:sz w:val="17"/>
              </w:rPr>
              <w:t>Admin access control and dashboard statistics</w:t>
            </w:r>
          </w:p>
        </w:tc>
        <w:tc>
          <w:tcPr>
            <w:tcW w:w="1560" w:type="dxa"/>
          </w:tcPr>
          <w:p w14:paraId="2E4BFB8F" w14:textId="77777777" w:rsidR="008B7B17" w:rsidRDefault="00A24FCD">
            <w:pPr>
              <w:spacing w:after="0" w:line="240" w:lineRule="auto"/>
            </w:pPr>
            <w:r>
              <w:rPr>
                <w:sz w:val="17"/>
              </w:rPr>
              <w:t>100%</w:t>
            </w:r>
          </w:p>
        </w:tc>
        <w:tc>
          <w:tcPr>
            <w:tcW w:w="1560" w:type="dxa"/>
          </w:tcPr>
          <w:p w14:paraId="33FE76DD" w14:textId="77777777" w:rsidR="008B7B17" w:rsidRDefault="00A24FCD">
            <w:pPr>
              <w:spacing w:after="0" w:line="240" w:lineRule="auto"/>
            </w:pPr>
            <w:r>
              <w:rPr>
                <w:sz w:val="17"/>
              </w:rPr>
              <w:t>Planned</w:t>
            </w:r>
          </w:p>
        </w:tc>
      </w:tr>
      <w:tr w:rsidR="008B7B17" w14:paraId="2FE4CF43" w14:textId="77777777">
        <w:trPr>
          <w:jc w:val="center"/>
        </w:trPr>
        <w:tc>
          <w:tcPr>
            <w:tcW w:w="1560" w:type="dxa"/>
          </w:tcPr>
          <w:p w14:paraId="074F5D5F" w14:textId="77777777" w:rsidR="008B7B17" w:rsidRDefault="00A24FCD">
            <w:pPr>
              <w:spacing w:after="0" w:line="240" w:lineRule="auto"/>
            </w:pPr>
            <w:r>
              <w:rPr>
                <w:sz w:val="17"/>
              </w:rPr>
              <w:t>FR21</w:t>
            </w:r>
          </w:p>
        </w:tc>
        <w:tc>
          <w:tcPr>
            <w:tcW w:w="1560" w:type="dxa"/>
          </w:tcPr>
          <w:p w14:paraId="0ABDADC0" w14:textId="77777777" w:rsidR="008B7B17" w:rsidRDefault="00A24FCD">
            <w:pPr>
              <w:spacing w:after="0" w:line="240" w:lineRule="auto"/>
            </w:pPr>
            <w:r>
              <w:rPr>
                <w:sz w:val="17"/>
              </w:rPr>
              <w:t>User Management</w:t>
            </w:r>
          </w:p>
        </w:tc>
        <w:tc>
          <w:tcPr>
            <w:tcW w:w="1560" w:type="dxa"/>
          </w:tcPr>
          <w:p w14:paraId="29BF66FC" w14:textId="77777777" w:rsidR="008B7B17" w:rsidRDefault="00A24FCD">
            <w:pPr>
              <w:spacing w:after="0" w:line="240" w:lineRule="auto"/>
            </w:pPr>
            <w:r>
              <w:rPr>
                <w:sz w:val="17"/>
              </w:rPr>
              <w:t>TC-44, TC-45, TC-46, TC-47</w:t>
            </w:r>
          </w:p>
        </w:tc>
        <w:tc>
          <w:tcPr>
            <w:tcW w:w="1560" w:type="dxa"/>
          </w:tcPr>
          <w:p w14:paraId="2EDE88EC" w14:textId="77777777" w:rsidR="008B7B17" w:rsidRDefault="00A24FCD">
            <w:pPr>
              <w:spacing w:after="0" w:line="240" w:lineRule="auto"/>
            </w:pPr>
            <w:r>
              <w:rPr>
                <w:sz w:val="17"/>
              </w:rPr>
              <w:t>Search, ban/unban and account status actions</w:t>
            </w:r>
          </w:p>
        </w:tc>
        <w:tc>
          <w:tcPr>
            <w:tcW w:w="1560" w:type="dxa"/>
          </w:tcPr>
          <w:p w14:paraId="2A378221" w14:textId="77777777" w:rsidR="008B7B17" w:rsidRDefault="00A24FCD">
            <w:pPr>
              <w:spacing w:after="0" w:line="240" w:lineRule="auto"/>
            </w:pPr>
            <w:r>
              <w:rPr>
                <w:sz w:val="17"/>
              </w:rPr>
              <w:t>100%</w:t>
            </w:r>
          </w:p>
        </w:tc>
        <w:tc>
          <w:tcPr>
            <w:tcW w:w="1560" w:type="dxa"/>
          </w:tcPr>
          <w:p w14:paraId="2E87EEE7" w14:textId="77777777" w:rsidR="008B7B17" w:rsidRDefault="00A24FCD">
            <w:pPr>
              <w:spacing w:after="0" w:line="240" w:lineRule="auto"/>
            </w:pPr>
            <w:r>
              <w:rPr>
                <w:sz w:val="17"/>
              </w:rPr>
              <w:t>Planned</w:t>
            </w:r>
          </w:p>
        </w:tc>
      </w:tr>
      <w:tr w:rsidR="008B7B17" w14:paraId="73F92348" w14:textId="77777777">
        <w:trPr>
          <w:jc w:val="center"/>
        </w:trPr>
        <w:tc>
          <w:tcPr>
            <w:tcW w:w="1560" w:type="dxa"/>
          </w:tcPr>
          <w:p w14:paraId="77F011C8" w14:textId="77777777" w:rsidR="008B7B17" w:rsidRDefault="00A24FCD">
            <w:pPr>
              <w:spacing w:after="0" w:line="240" w:lineRule="auto"/>
            </w:pPr>
            <w:r>
              <w:rPr>
                <w:sz w:val="17"/>
              </w:rPr>
              <w:t>FR22</w:t>
            </w:r>
          </w:p>
        </w:tc>
        <w:tc>
          <w:tcPr>
            <w:tcW w:w="1560" w:type="dxa"/>
          </w:tcPr>
          <w:p w14:paraId="4FE71AB2" w14:textId="77777777" w:rsidR="008B7B17" w:rsidRDefault="00A24FCD">
            <w:pPr>
              <w:spacing w:after="0" w:line="240" w:lineRule="auto"/>
            </w:pPr>
            <w:r>
              <w:rPr>
                <w:sz w:val="17"/>
              </w:rPr>
              <w:t>Post Moderation</w:t>
            </w:r>
          </w:p>
        </w:tc>
        <w:tc>
          <w:tcPr>
            <w:tcW w:w="1560" w:type="dxa"/>
          </w:tcPr>
          <w:p w14:paraId="6FF7EE03" w14:textId="77777777" w:rsidR="008B7B17" w:rsidRDefault="00A24FCD">
            <w:pPr>
              <w:spacing w:after="0" w:line="240" w:lineRule="auto"/>
            </w:pPr>
            <w:r>
              <w:rPr>
                <w:sz w:val="17"/>
              </w:rPr>
              <w:t>TC-48</w:t>
            </w:r>
          </w:p>
        </w:tc>
        <w:tc>
          <w:tcPr>
            <w:tcW w:w="1560" w:type="dxa"/>
          </w:tcPr>
          <w:p w14:paraId="1572D0A5" w14:textId="77777777" w:rsidR="008B7B17" w:rsidRDefault="00A24FCD">
            <w:pPr>
              <w:spacing w:after="0" w:line="240" w:lineRule="auto"/>
            </w:pPr>
            <w:r>
              <w:rPr>
                <w:sz w:val="17"/>
              </w:rPr>
              <w:t>Admin removal of posts</w:t>
            </w:r>
          </w:p>
        </w:tc>
        <w:tc>
          <w:tcPr>
            <w:tcW w:w="1560" w:type="dxa"/>
          </w:tcPr>
          <w:p w14:paraId="70BAFE9D" w14:textId="77777777" w:rsidR="008B7B17" w:rsidRDefault="00A24FCD">
            <w:pPr>
              <w:spacing w:after="0" w:line="240" w:lineRule="auto"/>
            </w:pPr>
            <w:r>
              <w:rPr>
                <w:sz w:val="17"/>
              </w:rPr>
              <w:t>100%</w:t>
            </w:r>
          </w:p>
        </w:tc>
        <w:tc>
          <w:tcPr>
            <w:tcW w:w="1560" w:type="dxa"/>
          </w:tcPr>
          <w:p w14:paraId="50C6C179" w14:textId="77777777" w:rsidR="008B7B17" w:rsidRDefault="00A24FCD">
            <w:pPr>
              <w:spacing w:after="0" w:line="240" w:lineRule="auto"/>
            </w:pPr>
            <w:r>
              <w:rPr>
                <w:sz w:val="17"/>
              </w:rPr>
              <w:t>Planned</w:t>
            </w:r>
          </w:p>
        </w:tc>
      </w:tr>
      <w:tr w:rsidR="008B7B17" w14:paraId="6ED7B9A2" w14:textId="77777777">
        <w:trPr>
          <w:jc w:val="center"/>
        </w:trPr>
        <w:tc>
          <w:tcPr>
            <w:tcW w:w="1560" w:type="dxa"/>
          </w:tcPr>
          <w:p w14:paraId="37CB89AD" w14:textId="77777777" w:rsidR="008B7B17" w:rsidRDefault="00A24FCD">
            <w:pPr>
              <w:spacing w:after="0" w:line="240" w:lineRule="auto"/>
            </w:pPr>
            <w:r>
              <w:rPr>
                <w:sz w:val="17"/>
              </w:rPr>
              <w:t>FR23</w:t>
            </w:r>
          </w:p>
        </w:tc>
        <w:tc>
          <w:tcPr>
            <w:tcW w:w="1560" w:type="dxa"/>
          </w:tcPr>
          <w:p w14:paraId="166D89E4" w14:textId="77777777" w:rsidR="008B7B17" w:rsidRDefault="00A24FCD">
            <w:pPr>
              <w:spacing w:after="0" w:line="240" w:lineRule="auto"/>
            </w:pPr>
            <w:r>
              <w:rPr>
                <w:sz w:val="17"/>
              </w:rPr>
              <w:t>Comment Moderation</w:t>
            </w:r>
          </w:p>
        </w:tc>
        <w:tc>
          <w:tcPr>
            <w:tcW w:w="1560" w:type="dxa"/>
          </w:tcPr>
          <w:p w14:paraId="034FB3B8" w14:textId="77777777" w:rsidR="008B7B17" w:rsidRDefault="00A24FCD">
            <w:pPr>
              <w:spacing w:after="0" w:line="240" w:lineRule="auto"/>
            </w:pPr>
            <w:r>
              <w:rPr>
                <w:sz w:val="17"/>
              </w:rPr>
              <w:t>TC-49</w:t>
            </w:r>
          </w:p>
        </w:tc>
        <w:tc>
          <w:tcPr>
            <w:tcW w:w="1560" w:type="dxa"/>
          </w:tcPr>
          <w:p w14:paraId="23AE3CB0" w14:textId="77777777" w:rsidR="008B7B17" w:rsidRDefault="00A24FCD">
            <w:pPr>
              <w:spacing w:after="0" w:line="240" w:lineRule="auto"/>
            </w:pPr>
            <w:r>
              <w:rPr>
                <w:sz w:val="17"/>
              </w:rPr>
              <w:t>Admin removal of comments</w:t>
            </w:r>
          </w:p>
        </w:tc>
        <w:tc>
          <w:tcPr>
            <w:tcW w:w="1560" w:type="dxa"/>
          </w:tcPr>
          <w:p w14:paraId="6E5AF12C" w14:textId="77777777" w:rsidR="008B7B17" w:rsidRDefault="00A24FCD">
            <w:pPr>
              <w:spacing w:after="0" w:line="240" w:lineRule="auto"/>
            </w:pPr>
            <w:r>
              <w:rPr>
                <w:sz w:val="17"/>
              </w:rPr>
              <w:t>100%</w:t>
            </w:r>
          </w:p>
        </w:tc>
        <w:tc>
          <w:tcPr>
            <w:tcW w:w="1560" w:type="dxa"/>
          </w:tcPr>
          <w:p w14:paraId="31E30F89" w14:textId="77777777" w:rsidR="008B7B17" w:rsidRDefault="00A24FCD">
            <w:pPr>
              <w:spacing w:after="0" w:line="240" w:lineRule="auto"/>
            </w:pPr>
            <w:r>
              <w:rPr>
                <w:sz w:val="17"/>
              </w:rPr>
              <w:t>Planned</w:t>
            </w:r>
          </w:p>
        </w:tc>
      </w:tr>
      <w:tr w:rsidR="008B7B17" w14:paraId="59022729" w14:textId="77777777">
        <w:trPr>
          <w:jc w:val="center"/>
        </w:trPr>
        <w:tc>
          <w:tcPr>
            <w:tcW w:w="1560" w:type="dxa"/>
          </w:tcPr>
          <w:p w14:paraId="64F964E6" w14:textId="77777777" w:rsidR="008B7B17" w:rsidRDefault="00A24FCD">
            <w:pPr>
              <w:spacing w:after="0" w:line="240" w:lineRule="auto"/>
            </w:pPr>
            <w:r>
              <w:rPr>
                <w:sz w:val="17"/>
              </w:rPr>
              <w:t>FR24</w:t>
            </w:r>
          </w:p>
        </w:tc>
        <w:tc>
          <w:tcPr>
            <w:tcW w:w="1560" w:type="dxa"/>
          </w:tcPr>
          <w:p w14:paraId="4EA0BEDE" w14:textId="77777777" w:rsidR="008B7B17" w:rsidRDefault="00A24FCD">
            <w:pPr>
              <w:spacing w:after="0" w:line="240" w:lineRule="auto"/>
            </w:pPr>
            <w:r>
              <w:rPr>
                <w:sz w:val="17"/>
              </w:rPr>
              <w:t>Media Moderation</w:t>
            </w:r>
          </w:p>
        </w:tc>
        <w:tc>
          <w:tcPr>
            <w:tcW w:w="1560" w:type="dxa"/>
          </w:tcPr>
          <w:p w14:paraId="07C73965" w14:textId="77777777" w:rsidR="008B7B17" w:rsidRDefault="00A24FCD">
            <w:pPr>
              <w:spacing w:after="0" w:line="240" w:lineRule="auto"/>
            </w:pPr>
            <w:r>
              <w:rPr>
                <w:sz w:val="17"/>
              </w:rPr>
              <w:t>TC-50</w:t>
            </w:r>
          </w:p>
        </w:tc>
        <w:tc>
          <w:tcPr>
            <w:tcW w:w="1560" w:type="dxa"/>
          </w:tcPr>
          <w:p w14:paraId="00F19D01" w14:textId="77777777" w:rsidR="008B7B17" w:rsidRDefault="00A24FCD">
            <w:pPr>
              <w:spacing w:after="0" w:line="240" w:lineRule="auto"/>
            </w:pPr>
            <w:r>
              <w:rPr>
                <w:sz w:val="17"/>
              </w:rPr>
              <w:t>Admin removal of media</w:t>
            </w:r>
          </w:p>
        </w:tc>
        <w:tc>
          <w:tcPr>
            <w:tcW w:w="1560" w:type="dxa"/>
          </w:tcPr>
          <w:p w14:paraId="5020E383" w14:textId="77777777" w:rsidR="008B7B17" w:rsidRDefault="00A24FCD">
            <w:pPr>
              <w:spacing w:after="0" w:line="240" w:lineRule="auto"/>
            </w:pPr>
            <w:r>
              <w:rPr>
                <w:sz w:val="17"/>
              </w:rPr>
              <w:t>100%</w:t>
            </w:r>
          </w:p>
        </w:tc>
        <w:tc>
          <w:tcPr>
            <w:tcW w:w="1560" w:type="dxa"/>
          </w:tcPr>
          <w:p w14:paraId="18C5029E" w14:textId="77777777" w:rsidR="008B7B17" w:rsidRDefault="00A24FCD">
            <w:pPr>
              <w:spacing w:after="0" w:line="240" w:lineRule="auto"/>
            </w:pPr>
            <w:r>
              <w:rPr>
                <w:sz w:val="17"/>
              </w:rPr>
              <w:t>Planned</w:t>
            </w:r>
          </w:p>
        </w:tc>
      </w:tr>
      <w:tr w:rsidR="008B7B17" w14:paraId="21B8B310" w14:textId="77777777">
        <w:trPr>
          <w:jc w:val="center"/>
        </w:trPr>
        <w:tc>
          <w:tcPr>
            <w:tcW w:w="1560" w:type="dxa"/>
          </w:tcPr>
          <w:p w14:paraId="42A53FD6" w14:textId="77777777" w:rsidR="008B7B17" w:rsidRDefault="00A24FCD">
            <w:pPr>
              <w:spacing w:after="0" w:line="240" w:lineRule="auto"/>
            </w:pPr>
            <w:r>
              <w:rPr>
                <w:sz w:val="17"/>
              </w:rPr>
              <w:t>FR25</w:t>
            </w:r>
          </w:p>
        </w:tc>
        <w:tc>
          <w:tcPr>
            <w:tcW w:w="1560" w:type="dxa"/>
          </w:tcPr>
          <w:p w14:paraId="588EDCD1" w14:textId="77777777" w:rsidR="008B7B17" w:rsidRDefault="00A24FCD">
            <w:pPr>
              <w:spacing w:after="0" w:line="240" w:lineRule="auto"/>
            </w:pPr>
            <w:r>
              <w:rPr>
                <w:sz w:val="17"/>
              </w:rPr>
              <w:t>Relationship Monitoring</w:t>
            </w:r>
          </w:p>
        </w:tc>
        <w:tc>
          <w:tcPr>
            <w:tcW w:w="1560" w:type="dxa"/>
          </w:tcPr>
          <w:p w14:paraId="7BBA233A" w14:textId="77777777" w:rsidR="008B7B17" w:rsidRDefault="00A24FCD">
            <w:pPr>
              <w:spacing w:after="0" w:line="240" w:lineRule="auto"/>
            </w:pPr>
            <w:r>
              <w:rPr>
                <w:sz w:val="17"/>
              </w:rPr>
              <w:t>TC-55</w:t>
            </w:r>
          </w:p>
        </w:tc>
        <w:tc>
          <w:tcPr>
            <w:tcW w:w="1560" w:type="dxa"/>
          </w:tcPr>
          <w:p w14:paraId="2EE65817" w14:textId="77777777" w:rsidR="008B7B17" w:rsidRDefault="00A24FCD">
            <w:pPr>
              <w:spacing w:after="0" w:line="240" w:lineRule="auto"/>
            </w:pPr>
            <w:r>
              <w:rPr>
                <w:sz w:val="17"/>
              </w:rPr>
              <w:t>Monitor aggregate follow/platform activity</w:t>
            </w:r>
          </w:p>
        </w:tc>
        <w:tc>
          <w:tcPr>
            <w:tcW w:w="1560" w:type="dxa"/>
          </w:tcPr>
          <w:p w14:paraId="55CE331C" w14:textId="77777777" w:rsidR="008B7B17" w:rsidRDefault="00A24FCD">
            <w:pPr>
              <w:spacing w:after="0" w:line="240" w:lineRule="auto"/>
            </w:pPr>
            <w:r>
              <w:rPr>
                <w:sz w:val="17"/>
              </w:rPr>
              <w:t>100%</w:t>
            </w:r>
          </w:p>
        </w:tc>
        <w:tc>
          <w:tcPr>
            <w:tcW w:w="1560" w:type="dxa"/>
          </w:tcPr>
          <w:p w14:paraId="628BA152" w14:textId="77777777" w:rsidR="008B7B17" w:rsidRDefault="00A24FCD">
            <w:pPr>
              <w:spacing w:after="0" w:line="240" w:lineRule="auto"/>
            </w:pPr>
            <w:r>
              <w:rPr>
                <w:sz w:val="17"/>
              </w:rPr>
              <w:t>Planned</w:t>
            </w:r>
          </w:p>
        </w:tc>
      </w:tr>
      <w:tr w:rsidR="008B7B17" w14:paraId="523734B2" w14:textId="77777777">
        <w:trPr>
          <w:jc w:val="center"/>
        </w:trPr>
        <w:tc>
          <w:tcPr>
            <w:tcW w:w="1560" w:type="dxa"/>
          </w:tcPr>
          <w:p w14:paraId="45BA3259" w14:textId="77777777" w:rsidR="008B7B17" w:rsidRDefault="00A24FCD">
            <w:pPr>
              <w:spacing w:after="0" w:line="240" w:lineRule="auto"/>
            </w:pPr>
            <w:r>
              <w:rPr>
                <w:sz w:val="17"/>
              </w:rPr>
              <w:t>FR26</w:t>
            </w:r>
          </w:p>
        </w:tc>
        <w:tc>
          <w:tcPr>
            <w:tcW w:w="1560" w:type="dxa"/>
          </w:tcPr>
          <w:p w14:paraId="132A4964" w14:textId="77777777" w:rsidR="008B7B17" w:rsidRDefault="00A24FCD">
            <w:pPr>
              <w:spacing w:after="0" w:line="240" w:lineRule="auto"/>
            </w:pPr>
            <w:r>
              <w:rPr>
                <w:sz w:val="17"/>
              </w:rPr>
              <w:t>Notification Administration</w:t>
            </w:r>
          </w:p>
        </w:tc>
        <w:tc>
          <w:tcPr>
            <w:tcW w:w="1560" w:type="dxa"/>
          </w:tcPr>
          <w:p w14:paraId="584E38A0" w14:textId="77777777" w:rsidR="008B7B17" w:rsidRDefault="00A24FCD">
            <w:pPr>
              <w:spacing w:after="0" w:line="240" w:lineRule="auto"/>
            </w:pPr>
            <w:r>
              <w:rPr>
                <w:sz w:val="17"/>
              </w:rPr>
              <w:t>TC-53</w:t>
            </w:r>
          </w:p>
        </w:tc>
        <w:tc>
          <w:tcPr>
            <w:tcW w:w="1560" w:type="dxa"/>
          </w:tcPr>
          <w:p w14:paraId="4BDF2DE9" w14:textId="77777777" w:rsidR="008B7B17" w:rsidRDefault="00A24FCD">
            <w:pPr>
              <w:spacing w:after="0" w:line="240" w:lineRule="auto"/>
            </w:pPr>
            <w:r>
              <w:rPr>
                <w:sz w:val="17"/>
              </w:rPr>
              <w:t>Notification monitoring controls</w:t>
            </w:r>
          </w:p>
        </w:tc>
        <w:tc>
          <w:tcPr>
            <w:tcW w:w="1560" w:type="dxa"/>
          </w:tcPr>
          <w:p w14:paraId="4BF1310A" w14:textId="77777777" w:rsidR="008B7B17" w:rsidRDefault="00A24FCD">
            <w:pPr>
              <w:spacing w:after="0" w:line="240" w:lineRule="auto"/>
            </w:pPr>
            <w:r>
              <w:rPr>
                <w:sz w:val="17"/>
              </w:rPr>
              <w:t>100%</w:t>
            </w:r>
          </w:p>
        </w:tc>
        <w:tc>
          <w:tcPr>
            <w:tcW w:w="1560" w:type="dxa"/>
          </w:tcPr>
          <w:p w14:paraId="7EF32DF6" w14:textId="77777777" w:rsidR="008B7B17" w:rsidRDefault="00A24FCD">
            <w:pPr>
              <w:spacing w:after="0" w:line="240" w:lineRule="auto"/>
            </w:pPr>
            <w:r>
              <w:rPr>
                <w:sz w:val="17"/>
              </w:rPr>
              <w:t>Planned</w:t>
            </w:r>
          </w:p>
        </w:tc>
      </w:tr>
      <w:tr w:rsidR="008B7B17" w14:paraId="60830CB5" w14:textId="77777777">
        <w:trPr>
          <w:jc w:val="center"/>
        </w:trPr>
        <w:tc>
          <w:tcPr>
            <w:tcW w:w="1560" w:type="dxa"/>
          </w:tcPr>
          <w:p w14:paraId="2AED7418" w14:textId="77777777" w:rsidR="008B7B17" w:rsidRDefault="00A24FCD">
            <w:pPr>
              <w:spacing w:after="0" w:line="240" w:lineRule="auto"/>
            </w:pPr>
            <w:r>
              <w:rPr>
                <w:sz w:val="17"/>
              </w:rPr>
              <w:t>FR27</w:t>
            </w:r>
          </w:p>
        </w:tc>
        <w:tc>
          <w:tcPr>
            <w:tcW w:w="1560" w:type="dxa"/>
          </w:tcPr>
          <w:p w14:paraId="728B97FB" w14:textId="77777777" w:rsidR="008B7B17" w:rsidRDefault="00A24FCD">
            <w:pPr>
              <w:spacing w:after="0" w:line="240" w:lineRule="auto"/>
            </w:pPr>
            <w:r>
              <w:rPr>
                <w:sz w:val="17"/>
              </w:rPr>
              <w:t>Audit Logging</w:t>
            </w:r>
          </w:p>
        </w:tc>
        <w:tc>
          <w:tcPr>
            <w:tcW w:w="1560" w:type="dxa"/>
          </w:tcPr>
          <w:p w14:paraId="70525B29" w14:textId="77777777" w:rsidR="008B7B17" w:rsidRDefault="00A24FCD">
            <w:pPr>
              <w:spacing w:after="0" w:line="240" w:lineRule="auto"/>
            </w:pPr>
            <w:r>
              <w:rPr>
                <w:sz w:val="17"/>
              </w:rPr>
              <w:t>TC-51, TC-52</w:t>
            </w:r>
          </w:p>
        </w:tc>
        <w:tc>
          <w:tcPr>
            <w:tcW w:w="1560" w:type="dxa"/>
          </w:tcPr>
          <w:p w14:paraId="22803227" w14:textId="77777777" w:rsidR="008B7B17" w:rsidRDefault="00A24FCD">
            <w:pPr>
              <w:spacing w:after="0" w:line="240" w:lineRule="auto"/>
            </w:pPr>
            <w:r>
              <w:rPr>
                <w:sz w:val="17"/>
              </w:rPr>
              <w:t xml:space="preserve">Create and protect admin audit </w:t>
            </w:r>
            <w:r>
              <w:rPr>
                <w:sz w:val="17"/>
              </w:rPr>
              <w:t>logs</w:t>
            </w:r>
          </w:p>
        </w:tc>
        <w:tc>
          <w:tcPr>
            <w:tcW w:w="1560" w:type="dxa"/>
          </w:tcPr>
          <w:p w14:paraId="2B10B831" w14:textId="77777777" w:rsidR="008B7B17" w:rsidRDefault="00A24FCD">
            <w:pPr>
              <w:spacing w:after="0" w:line="240" w:lineRule="auto"/>
            </w:pPr>
            <w:r>
              <w:rPr>
                <w:sz w:val="17"/>
              </w:rPr>
              <w:t>100%</w:t>
            </w:r>
          </w:p>
        </w:tc>
        <w:tc>
          <w:tcPr>
            <w:tcW w:w="1560" w:type="dxa"/>
          </w:tcPr>
          <w:p w14:paraId="3B770837" w14:textId="77777777" w:rsidR="008B7B17" w:rsidRDefault="00A24FCD">
            <w:pPr>
              <w:spacing w:after="0" w:line="240" w:lineRule="auto"/>
            </w:pPr>
            <w:r>
              <w:rPr>
                <w:sz w:val="17"/>
              </w:rPr>
              <w:t>Planned</w:t>
            </w:r>
          </w:p>
        </w:tc>
      </w:tr>
      <w:tr w:rsidR="008B7B17" w14:paraId="196F904D" w14:textId="77777777">
        <w:trPr>
          <w:jc w:val="center"/>
        </w:trPr>
        <w:tc>
          <w:tcPr>
            <w:tcW w:w="1560" w:type="dxa"/>
          </w:tcPr>
          <w:p w14:paraId="1E8B56B8" w14:textId="77777777" w:rsidR="008B7B17" w:rsidRDefault="00A24FCD">
            <w:pPr>
              <w:spacing w:after="0" w:line="240" w:lineRule="auto"/>
            </w:pPr>
            <w:r>
              <w:rPr>
                <w:sz w:val="17"/>
              </w:rPr>
              <w:t>FR28</w:t>
            </w:r>
          </w:p>
        </w:tc>
        <w:tc>
          <w:tcPr>
            <w:tcW w:w="1560" w:type="dxa"/>
          </w:tcPr>
          <w:p w14:paraId="628A97F3" w14:textId="77777777" w:rsidR="008B7B17" w:rsidRDefault="00A24FCD">
            <w:pPr>
              <w:spacing w:after="0" w:line="240" w:lineRule="auto"/>
            </w:pPr>
            <w:r>
              <w:rPr>
                <w:sz w:val="17"/>
              </w:rPr>
              <w:t>Search &amp; Activity Monitoring</w:t>
            </w:r>
          </w:p>
        </w:tc>
        <w:tc>
          <w:tcPr>
            <w:tcW w:w="1560" w:type="dxa"/>
          </w:tcPr>
          <w:p w14:paraId="79F42D93" w14:textId="77777777" w:rsidR="008B7B17" w:rsidRDefault="00A24FCD">
            <w:pPr>
              <w:spacing w:after="0" w:line="240" w:lineRule="auto"/>
            </w:pPr>
            <w:r>
              <w:rPr>
                <w:sz w:val="17"/>
              </w:rPr>
              <w:t>TC-55</w:t>
            </w:r>
          </w:p>
        </w:tc>
        <w:tc>
          <w:tcPr>
            <w:tcW w:w="1560" w:type="dxa"/>
          </w:tcPr>
          <w:p w14:paraId="27855A9D" w14:textId="77777777" w:rsidR="008B7B17" w:rsidRDefault="00A24FCD">
            <w:pPr>
              <w:spacing w:after="0" w:line="240" w:lineRule="auto"/>
            </w:pPr>
            <w:r>
              <w:rPr>
                <w:sz w:val="17"/>
              </w:rPr>
              <w:t>Admin activity monitoring</w:t>
            </w:r>
          </w:p>
        </w:tc>
        <w:tc>
          <w:tcPr>
            <w:tcW w:w="1560" w:type="dxa"/>
          </w:tcPr>
          <w:p w14:paraId="41F1F667" w14:textId="77777777" w:rsidR="008B7B17" w:rsidRDefault="00A24FCD">
            <w:pPr>
              <w:spacing w:after="0" w:line="240" w:lineRule="auto"/>
            </w:pPr>
            <w:r>
              <w:rPr>
                <w:sz w:val="17"/>
              </w:rPr>
              <w:t>100%</w:t>
            </w:r>
          </w:p>
        </w:tc>
        <w:tc>
          <w:tcPr>
            <w:tcW w:w="1560" w:type="dxa"/>
          </w:tcPr>
          <w:p w14:paraId="7A869E30" w14:textId="77777777" w:rsidR="008B7B17" w:rsidRDefault="00A24FCD">
            <w:pPr>
              <w:spacing w:after="0" w:line="240" w:lineRule="auto"/>
            </w:pPr>
            <w:r>
              <w:rPr>
                <w:sz w:val="17"/>
              </w:rPr>
              <w:t>Planned</w:t>
            </w:r>
          </w:p>
        </w:tc>
      </w:tr>
      <w:tr w:rsidR="008B7B17" w14:paraId="34F7C78D" w14:textId="77777777">
        <w:trPr>
          <w:jc w:val="center"/>
        </w:trPr>
        <w:tc>
          <w:tcPr>
            <w:tcW w:w="1560" w:type="dxa"/>
          </w:tcPr>
          <w:p w14:paraId="67FF8CFF" w14:textId="77777777" w:rsidR="008B7B17" w:rsidRDefault="00A24FCD">
            <w:pPr>
              <w:spacing w:after="0" w:line="240" w:lineRule="auto"/>
            </w:pPr>
            <w:r>
              <w:rPr>
                <w:sz w:val="17"/>
              </w:rPr>
              <w:t>FR29</w:t>
            </w:r>
          </w:p>
        </w:tc>
        <w:tc>
          <w:tcPr>
            <w:tcW w:w="1560" w:type="dxa"/>
          </w:tcPr>
          <w:p w14:paraId="51D10739" w14:textId="77777777" w:rsidR="008B7B17" w:rsidRDefault="00A24FCD">
            <w:pPr>
              <w:spacing w:after="0" w:line="240" w:lineRule="auto"/>
            </w:pPr>
            <w:r>
              <w:rPr>
                <w:sz w:val="17"/>
              </w:rPr>
              <w:t>System Controls</w:t>
            </w:r>
          </w:p>
        </w:tc>
        <w:tc>
          <w:tcPr>
            <w:tcW w:w="1560" w:type="dxa"/>
          </w:tcPr>
          <w:p w14:paraId="5B0F07D2" w14:textId="77777777" w:rsidR="008B7B17" w:rsidRDefault="00A24FCD">
            <w:pPr>
              <w:spacing w:after="0" w:line="240" w:lineRule="auto"/>
            </w:pPr>
            <w:r>
              <w:rPr>
                <w:sz w:val="17"/>
              </w:rPr>
              <w:t>TC-54</w:t>
            </w:r>
          </w:p>
        </w:tc>
        <w:tc>
          <w:tcPr>
            <w:tcW w:w="1560" w:type="dxa"/>
          </w:tcPr>
          <w:p w14:paraId="6AABF5A1" w14:textId="77777777" w:rsidR="008B7B17" w:rsidRDefault="00A24FCD">
            <w:pPr>
              <w:spacing w:after="0" w:line="240" w:lineRule="auto"/>
            </w:pPr>
            <w:r>
              <w:rPr>
                <w:sz w:val="17"/>
              </w:rPr>
              <w:t>Protect admin control state</w:t>
            </w:r>
          </w:p>
        </w:tc>
        <w:tc>
          <w:tcPr>
            <w:tcW w:w="1560" w:type="dxa"/>
          </w:tcPr>
          <w:p w14:paraId="61FB025E" w14:textId="77777777" w:rsidR="008B7B17" w:rsidRDefault="00A24FCD">
            <w:pPr>
              <w:spacing w:after="0" w:line="240" w:lineRule="auto"/>
            </w:pPr>
            <w:r>
              <w:rPr>
                <w:sz w:val="17"/>
              </w:rPr>
              <w:t>100%</w:t>
            </w:r>
          </w:p>
        </w:tc>
        <w:tc>
          <w:tcPr>
            <w:tcW w:w="1560" w:type="dxa"/>
          </w:tcPr>
          <w:p w14:paraId="7596CB07" w14:textId="77777777" w:rsidR="008B7B17" w:rsidRDefault="00A24FCD">
            <w:pPr>
              <w:spacing w:after="0" w:line="240" w:lineRule="auto"/>
            </w:pPr>
            <w:r>
              <w:rPr>
                <w:sz w:val="17"/>
              </w:rPr>
              <w:t>Planned</w:t>
            </w:r>
          </w:p>
        </w:tc>
      </w:tr>
    </w:tbl>
    <w:p w14:paraId="20AF3761" w14:textId="77777777" w:rsidR="008B7B17" w:rsidRDefault="008B7B17"/>
    <w:p w14:paraId="7CEC3ED4" w14:textId="77777777" w:rsidR="008B7B17" w:rsidRDefault="00A24FCD">
      <w:pPr>
        <w:pStyle w:val="Heading2"/>
      </w:pPr>
      <w:bookmarkStart w:id="73" w:name="_Toc243528271"/>
      <w:r>
        <w:t>8. Individual Contribution</w:t>
      </w:r>
      <w:bookmarkEnd w:id="73"/>
    </w:p>
    <w:tbl>
      <w:tblPr>
        <w:tblStyle w:val="TableGrid"/>
        <w:tblW w:w="0" w:type="auto"/>
        <w:jc w:val="center"/>
        <w:tblLook w:val="04A0" w:firstRow="1" w:lastRow="0" w:firstColumn="1" w:lastColumn="0" w:noHBand="0" w:noVBand="1"/>
      </w:tblPr>
      <w:tblGrid>
        <w:gridCol w:w="2076"/>
        <w:gridCol w:w="1539"/>
        <w:gridCol w:w="2225"/>
        <w:gridCol w:w="3736"/>
      </w:tblGrid>
      <w:tr w:rsidR="008B7B17" w14:paraId="339711BD" w14:textId="77777777">
        <w:trPr>
          <w:cantSplit/>
          <w:tblHeader/>
          <w:jc w:val="center"/>
        </w:trPr>
        <w:tc>
          <w:tcPr>
            <w:tcW w:w="2160" w:type="dxa"/>
            <w:shd w:val="clear" w:color="auto" w:fill="D9E8F5"/>
            <w:vAlign w:val="center"/>
          </w:tcPr>
          <w:p w14:paraId="0E334CDF" w14:textId="77777777" w:rsidR="008B7B17" w:rsidRDefault="00A24FCD">
            <w:pPr>
              <w:spacing w:after="0" w:line="240" w:lineRule="auto"/>
            </w:pPr>
            <w:r>
              <w:rPr>
                <w:b/>
                <w:sz w:val="16"/>
              </w:rPr>
              <w:t>Name</w:t>
            </w:r>
          </w:p>
        </w:tc>
        <w:tc>
          <w:tcPr>
            <w:tcW w:w="1584" w:type="dxa"/>
            <w:shd w:val="clear" w:color="auto" w:fill="D9E8F5"/>
            <w:vAlign w:val="center"/>
          </w:tcPr>
          <w:p w14:paraId="6118B23E" w14:textId="77777777" w:rsidR="008B7B17" w:rsidRDefault="00A24FCD">
            <w:pPr>
              <w:spacing w:after="0" w:line="240" w:lineRule="auto"/>
            </w:pPr>
            <w:r>
              <w:rPr>
                <w:b/>
                <w:sz w:val="16"/>
              </w:rPr>
              <w:t>Student ID</w:t>
            </w:r>
          </w:p>
        </w:tc>
        <w:tc>
          <w:tcPr>
            <w:tcW w:w="2304" w:type="dxa"/>
            <w:shd w:val="clear" w:color="auto" w:fill="D9E8F5"/>
            <w:vAlign w:val="center"/>
          </w:tcPr>
          <w:p w14:paraId="0B7AED50" w14:textId="77777777" w:rsidR="008B7B17" w:rsidRDefault="00A24FCD">
            <w:pPr>
              <w:spacing w:after="0" w:line="240" w:lineRule="auto"/>
            </w:pPr>
            <w:r>
              <w:rPr>
                <w:b/>
                <w:sz w:val="16"/>
              </w:rPr>
              <w:t>Role</w:t>
            </w:r>
          </w:p>
        </w:tc>
        <w:tc>
          <w:tcPr>
            <w:tcW w:w="3888" w:type="dxa"/>
            <w:shd w:val="clear" w:color="auto" w:fill="D9E8F5"/>
            <w:vAlign w:val="center"/>
          </w:tcPr>
          <w:p w14:paraId="05EEC20D" w14:textId="77777777" w:rsidR="008B7B17" w:rsidRDefault="00A24FCD">
            <w:pPr>
              <w:spacing w:after="0" w:line="240" w:lineRule="auto"/>
            </w:pPr>
            <w:r>
              <w:rPr>
                <w:b/>
                <w:sz w:val="16"/>
              </w:rPr>
              <w:t>Contribution</w:t>
            </w:r>
          </w:p>
        </w:tc>
      </w:tr>
      <w:tr w:rsidR="008B7B17" w14:paraId="5C7BC746" w14:textId="77777777">
        <w:trPr>
          <w:cantSplit/>
          <w:jc w:val="center"/>
        </w:trPr>
        <w:tc>
          <w:tcPr>
            <w:tcW w:w="2160" w:type="dxa"/>
            <w:vAlign w:val="center"/>
          </w:tcPr>
          <w:p w14:paraId="45904F29" w14:textId="77777777" w:rsidR="008B7B17" w:rsidRDefault="00A24FCD">
            <w:pPr>
              <w:spacing w:after="0" w:line="240" w:lineRule="auto"/>
            </w:pPr>
            <w:r>
              <w:rPr>
                <w:sz w:val="16"/>
              </w:rPr>
              <w:t>MD. Shoaib Sikder</w:t>
            </w:r>
          </w:p>
        </w:tc>
        <w:tc>
          <w:tcPr>
            <w:tcW w:w="1584" w:type="dxa"/>
            <w:vAlign w:val="center"/>
          </w:tcPr>
          <w:p w14:paraId="4C39A705" w14:textId="77777777" w:rsidR="008B7B17" w:rsidRDefault="00A24FCD">
            <w:pPr>
              <w:spacing w:after="0" w:line="240" w:lineRule="auto"/>
            </w:pPr>
            <w:r>
              <w:rPr>
                <w:sz w:val="16"/>
              </w:rPr>
              <w:t>[Student ID]</w:t>
            </w:r>
          </w:p>
        </w:tc>
        <w:tc>
          <w:tcPr>
            <w:tcW w:w="2304" w:type="dxa"/>
            <w:vAlign w:val="center"/>
          </w:tcPr>
          <w:p w14:paraId="5AC93D76" w14:textId="77777777" w:rsidR="008B7B17" w:rsidRDefault="00A24FCD">
            <w:pPr>
              <w:spacing w:after="0" w:line="240" w:lineRule="auto"/>
            </w:pPr>
            <w:r>
              <w:rPr>
                <w:sz w:val="16"/>
              </w:rPr>
              <w:t>Project Lead / Full-Stack Developer</w:t>
            </w:r>
          </w:p>
        </w:tc>
        <w:tc>
          <w:tcPr>
            <w:tcW w:w="3888" w:type="dxa"/>
            <w:vAlign w:val="center"/>
          </w:tcPr>
          <w:p w14:paraId="7547BF1E" w14:textId="7A80909D" w:rsidR="008B7B17" w:rsidRDefault="0006780A">
            <w:pPr>
              <w:spacing w:after="0" w:line="240" w:lineRule="auto"/>
            </w:pPr>
            <w:r>
              <w:rPr>
                <w:sz w:val="16"/>
              </w:rPr>
              <w:t>Requirement’s</w:t>
            </w:r>
            <w:r w:rsidR="00A24FCD">
              <w:rPr>
                <w:sz w:val="16"/>
              </w:rPr>
              <w:t xml:space="preserve"> analysis, Django backend architecture, database design, REST API design, authentication, media handling, search and notification workflows, documentation and testing strategy.</w:t>
            </w:r>
          </w:p>
        </w:tc>
      </w:tr>
    </w:tbl>
    <w:p w14:paraId="1398BF7E" w14:textId="77777777" w:rsidR="008B7B17" w:rsidRDefault="008B7B17"/>
    <w:p w14:paraId="65F7104D" w14:textId="77777777" w:rsidR="008B7B17" w:rsidRDefault="00A24FCD">
      <w:pPr>
        <w:spacing w:after="100"/>
      </w:pPr>
      <w:r>
        <w:t>Technical Challenges: The main design challenge is keeping several social interactions consistent once media, search, and notifications are added. An image upload touches validation and storage as well as post/profile records. Search needs useful filtering</w:t>
      </w:r>
      <w:r>
        <w:t xml:space="preserve"> without making the application unnecessarily complex, while notifications need to be created only for the correct recipient and only for meaningful events.</w:t>
      </w:r>
    </w:p>
    <w:p w14:paraId="52393768" w14:textId="77777777" w:rsidR="008B7B17" w:rsidRDefault="00A24FCD">
      <w:pPr>
        <w:spacing w:after="100"/>
      </w:pPr>
      <w:r>
        <w:t>Learning Outcomes: The project provides practical experience in translating a small software idea i</w:t>
      </w:r>
      <w:r>
        <w:t xml:space="preserve">nto requirements, scenario flows, relational data models, REST endpoints, browser-side modules, media validation, search queries, notification logic, and test cases. It also gives a clearer understanding of why ownership and database constraints matter in </w:t>
      </w:r>
      <w:r>
        <w:t>social applications.</w:t>
      </w:r>
    </w:p>
    <w:p w14:paraId="780F7E06" w14:textId="77777777" w:rsidR="008B7B17" w:rsidRDefault="00A24FCD">
      <w:pPr>
        <w:pStyle w:val="Heading2"/>
      </w:pPr>
      <w:bookmarkStart w:id="74" w:name="_Toc243528272"/>
      <w:r>
        <w:lastRenderedPageBreak/>
        <w:t>9. Conclusion &amp; Future Work</w:t>
      </w:r>
      <w:bookmarkEnd w:id="74"/>
    </w:p>
    <w:p w14:paraId="0562A5F1" w14:textId="77777777" w:rsidR="008B7B17" w:rsidRDefault="00A24FCD">
      <w:pPr>
        <w:spacing w:after="100"/>
      </w:pPr>
      <w:r>
        <w:t>9.1 Conclusion: Postit now provides a compact but complete social-media workflow covering authentication, profiles, image-rich posts, comments, likes, follows, search, notifications, and a dedicated administ</w:t>
      </w:r>
      <w:r>
        <w:t>ration layer. The admin controls make the system more practical because normal user features and platform governance are treated as separate responsibilities. Administrators can monitor activity, manage accounts, moderate content and media, and review an a</w:t>
      </w:r>
      <w:r>
        <w:t>udit trail of system-level changes while ordinary users remain restricted to their own permissions.</w:t>
      </w:r>
    </w:p>
    <w:p w14:paraId="3484C879" w14:textId="77777777" w:rsidR="008B7B17" w:rsidRDefault="00A24FCD">
      <w:pPr>
        <w:spacing w:after="100"/>
      </w:pPr>
      <w:r>
        <w:t>9.2 Future Enhancements (Version 2.0): The next stage could add user reporting, content review queues, richer analytics dashboards, advanced search ranking,</w:t>
      </w:r>
      <w:r>
        <w:t xml:space="preserve"> full-text search, direct messaging, real-time notifications, and configurable moderation policies. These features should be added after the current admin control layer and core social workflows are stable.</w:t>
      </w:r>
    </w:p>
    <w:p w14:paraId="650B8D17" w14:textId="77777777" w:rsidR="008B7B17" w:rsidRDefault="00A24FCD">
      <w:pPr>
        <w:pStyle w:val="ListBullet"/>
        <w:spacing w:after="40"/>
      </w:pPr>
      <w:r>
        <w:t xml:space="preserve">Private messaging and real-time chat using </w:t>
      </w:r>
      <w:proofErr w:type="spellStart"/>
      <w:r>
        <w:t>WebSoc</w:t>
      </w:r>
      <w:r>
        <w:t>kets</w:t>
      </w:r>
      <w:proofErr w:type="spellEnd"/>
      <w:r>
        <w:t>.</w:t>
      </w:r>
    </w:p>
    <w:p w14:paraId="0730A1F9" w14:textId="77777777" w:rsidR="008B7B17" w:rsidRDefault="00A24FCD">
      <w:pPr>
        <w:pStyle w:val="ListBullet"/>
        <w:spacing w:after="40"/>
      </w:pPr>
      <w:r>
        <w:t>Post reporting, moderation queues, and stronger administrative controls.</w:t>
      </w:r>
    </w:p>
    <w:p w14:paraId="6FC26F2C" w14:textId="77777777" w:rsidR="008B7B17" w:rsidRDefault="00A24FCD">
      <w:pPr>
        <w:pStyle w:val="ListBullet"/>
        <w:spacing w:after="40"/>
      </w:pPr>
      <w:r>
        <w:t>Bookmarks, hashtags, and saved posts.</w:t>
      </w:r>
    </w:p>
    <w:p w14:paraId="112FE126" w14:textId="77777777" w:rsidR="008B7B17" w:rsidRDefault="00A24FCD">
      <w:pPr>
        <w:pStyle w:val="ListBullet"/>
        <w:spacing w:after="40"/>
      </w:pPr>
      <w:r>
        <w:t>More advanced feed ranking after enough usage data exists.</w:t>
      </w:r>
    </w:p>
    <w:p w14:paraId="74DD3383" w14:textId="77777777" w:rsidR="008B7B17" w:rsidRDefault="00A24FCD">
      <w:pPr>
        <w:pStyle w:val="ListBullet"/>
        <w:spacing w:after="40"/>
      </w:pPr>
      <w:r>
        <w:t>Email or browser push notifications for selected events.</w:t>
      </w:r>
    </w:p>
    <w:p w14:paraId="650E1815" w14:textId="77777777" w:rsidR="008B7B17" w:rsidRDefault="00A24FCD">
      <w:pPr>
        <w:pStyle w:val="ListBullet"/>
        <w:spacing w:after="40"/>
      </w:pPr>
      <w:r>
        <w:t>Image processing, compr</w:t>
      </w:r>
      <w:r>
        <w:t>ession, thumbnails, and external media storage at larger scale.</w:t>
      </w:r>
    </w:p>
    <w:p w14:paraId="68BEC241" w14:textId="77777777" w:rsidR="008B7B17" w:rsidRDefault="00A24FCD">
      <w:pPr>
        <w:pStyle w:val="ListBullet"/>
        <w:spacing w:after="40"/>
      </w:pPr>
      <w:r>
        <w:t>Improved search using PostgreSQL full-text or ranking features if simple filtering becomes insufficient.</w:t>
      </w:r>
    </w:p>
    <w:p w14:paraId="792F35A4" w14:textId="77777777" w:rsidR="008B7B17" w:rsidRDefault="00A24FCD">
      <w:pPr>
        <w:pStyle w:val="Heading2"/>
      </w:pPr>
      <w:bookmarkStart w:id="75" w:name="_Toc243528273"/>
      <w:r>
        <w:t>10. Appendices</w:t>
      </w:r>
      <w:bookmarkEnd w:id="75"/>
    </w:p>
    <w:p w14:paraId="2329C25A" w14:textId="7D62CD39" w:rsidR="008B7B17" w:rsidRDefault="00A24FCD">
      <w:pPr>
        <w:spacing w:after="100"/>
      </w:pPr>
      <w:r>
        <w:t xml:space="preserve">Appendix A: Project Repository: </w:t>
      </w:r>
      <w:hyperlink r:id="rId31" w:history="1">
        <w:r w:rsidR="0006780A" w:rsidRPr="0006780A">
          <w:rPr>
            <w:rStyle w:val="Hyperlink"/>
          </w:rPr>
          <w:t>https://github.com/ShoaibSikder/POSTiT</w:t>
        </w:r>
      </w:hyperlink>
    </w:p>
    <w:p w14:paraId="1411AE38" w14:textId="77777777" w:rsidR="008B7B17" w:rsidRDefault="00A24FCD">
      <w:pPr>
        <w:pStyle w:val="Heading3"/>
      </w:pPr>
      <w:bookmarkStart w:id="76" w:name="_Toc243528274"/>
      <w:r>
        <w:t>Appendix B: Back</w:t>
      </w:r>
      <w:r>
        <w:t>end Setup:</w:t>
      </w:r>
      <w:bookmarkEnd w:id="76"/>
    </w:p>
    <w:p w14:paraId="055564AD" w14:textId="77777777" w:rsidR="008B7B17" w:rsidRDefault="00A24FCD">
      <w:pPr>
        <w:pStyle w:val="CodeBlock"/>
      </w:pPr>
      <w:r>
        <w:t># 1. Clone repository</w:t>
      </w:r>
    </w:p>
    <w:p w14:paraId="3803FB84" w14:textId="77777777" w:rsidR="008B7B17" w:rsidRDefault="00A24FCD">
      <w:pPr>
        <w:pStyle w:val="CodeBlock"/>
      </w:pPr>
      <w:r>
        <w:t>git clone [repository-</w:t>
      </w:r>
      <w:proofErr w:type="spellStart"/>
      <w:r>
        <w:t>url</w:t>
      </w:r>
      <w:proofErr w:type="spellEnd"/>
      <w:r>
        <w:t>]</w:t>
      </w:r>
    </w:p>
    <w:p w14:paraId="0BD4D96A" w14:textId="77777777" w:rsidR="008B7B17" w:rsidRDefault="00A24FCD">
      <w:pPr>
        <w:pStyle w:val="CodeBlock"/>
      </w:pPr>
      <w:r>
        <w:t>cd Postit/backend</w:t>
      </w:r>
    </w:p>
    <w:p w14:paraId="7FA55E8B" w14:textId="77777777" w:rsidR="008B7B17" w:rsidRDefault="008B7B17">
      <w:pPr>
        <w:pStyle w:val="CodeBlock"/>
      </w:pPr>
    </w:p>
    <w:p w14:paraId="0628ECB1" w14:textId="77777777" w:rsidR="008B7B17" w:rsidRDefault="00A24FCD">
      <w:pPr>
        <w:pStyle w:val="CodeBlock"/>
      </w:pPr>
      <w:r>
        <w:t># 2. Create virtual environment</w:t>
      </w:r>
    </w:p>
    <w:p w14:paraId="6B0CEEE1" w14:textId="77777777" w:rsidR="008B7B17" w:rsidRDefault="00A24FCD">
      <w:pPr>
        <w:pStyle w:val="CodeBlock"/>
      </w:pPr>
      <w:r>
        <w:t xml:space="preserve">python -m </w:t>
      </w:r>
      <w:proofErr w:type="spellStart"/>
      <w:r>
        <w:t>venv</w:t>
      </w:r>
      <w:proofErr w:type="spellEnd"/>
      <w:r>
        <w:t xml:space="preserve"> </w:t>
      </w:r>
      <w:proofErr w:type="spellStart"/>
      <w:r>
        <w:t>venv</w:t>
      </w:r>
      <w:proofErr w:type="spellEnd"/>
    </w:p>
    <w:p w14:paraId="6A3530DC" w14:textId="77777777" w:rsidR="008B7B17" w:rsidRDefault="008B7B17">
      <w:pPr>
        <w:pStyle w:val="CodeBlock"/>
      </w:pPr>
    </w:p>
    <w:p w14:paraId="15A06355" w14:textId="77777777" w:rsidR="008B7B17" w:rsidRDefault="00A24FCD">
      <w:pPr>
        <w:pStyle w:val="CodeBlock"/>
      </w:pPr>
      <w:r>
        <w:t># 3. Activate virtual environment</w:t>
      </w:r>
    </w:p>
    <w:p w14:paraId="450F6D93" w14:textId="77777777" w:rsidR="008B7B17" w:rsidRDefault="00A24FCD">
      <w:pPr>
        <w:pStyle w:val="CodeBlock"/>
      </w:pPr>
      <w:r>
        <w:t># Windows:</w:t>
      </w:r>
    </w:p>
    <w:p w14:paraId="7BEB74FE" w14:textId="77777777" w:rsidR="008B7B17" w:rsidRDefault="00A24FCD">
      <w:pPr>
        <w:pStyle w:val="CodeBlock"/>
      </w:pPr>
      <w:proofErr w:type="spellStart"/>
      <w:r>
        <w:t>venv</w:t>
      </w:r>
      <w:proofErr w:type="spellEnd"/>
      <w:r>
        <w:t>\Scripts\activate</w:t>
      </w:r>
    </w:p>
    <w:p w14:paraId="12F43740" w14:textId="77777777" w:rsidR="008B7B17" w:rsidRDefault="00A24FCD">
      <w:pPr>
        <w:pStyle w:val="CodeBlock"/>
      </w:pPr>
      <w:r>
        <w:t># macOS/Linux:</w:t>
      </w:r>
    </w:p>
    <w:p w14:paraId="3DF85935" w14:textId="77777777" w:rsidR="008B7B17" w:rsidRDefault="00A24FCD">
      <w:pPr>
        <w:pStyle w:val="CodeBlock"/>
      </w:pPr>
      <w:r>
        <w:t xml:space="preserve">source </w:t>
      </w:r>
      <w:proofErr w:type="spellStart"/>
      <w:r>
        <w:t>venv</w:t>
      </w:r>
      <w:proofErr w:type="spellEnd"/>
      <w:r>
        <w:t>/bin/activate</w:t>
      </w:r>
    </w:p>
    <w:p w14:paraId="7B83209D" w14:textId="77777777" w:rsidR="008B7B17" w:rsidRDefault="008B7B17">
      <w:pPr>
        <w:pStyle w:val="CodeBlock"/>
      </w:pPr>
    </w:p>
    <w:p w14:paraId="7087297C" w14:textId="77777777" w:rsidR="008B7B17" w:rsidRDefault="00A24FCD">
      <w:pPr>
        <w:pStyle w:val="CodeBlock"/>
      </w:pPr>
      <w:r>
        <w:t xml:space="preserve"># 4. </w:t>
      </w:r>
      <w:r>
        <w:t>Install dependencies</w:t>
      </w:r>
    </w:p>
    <w:p w14:paraId="0C4F5D08" w14:textId="77777777" w:rsidR="008B7B17" w:rsidRDefault="00A24FCD">
      <w:pPr>
        <w:pStyle w:val="CodeBlock"/>
      </w:pPr>
      <w:r>
        <w:t>pip install -r requirements.txt</w:t>
      </w:r>
    </w:p>
    <w:p w14:paraId="5BB0AD6F" w14:textId="77777777" w:rsidR="008B7B17" w:rsidRDefault="008B7B17">
      <w:pPr>
        <w:pStyle w:val="CodeBlock"/>
      </w:pPr>
    </w:p>
    <w:p w14:paraId="23FA57A3" w14:textId="77777777" w:rsidR="008B7B17" w:rsidRDefault="00A24FCD">
      <w:pPr>
        <w:pStyle w:val="CodeBlock"/>
      </w:pPr>
      <w:r>
        <w:t># 5. Run migrations</w:t>
      </w:r>
    </w:p>
    <w:p w14:paraId="5600D9A9" w14:textId="77777777" w:rsidR="008B7B17" w:rsidRDefault="00A24FCD">
      <w:pPr>
        <w:pStyle w:val="CodeBlock"/>
      </w:pPr>
      <w:r>
        <w:t xml:space="preserve">python manage.py </w:t>
      </w:r>
      <w:proofErr w:type="spellStart"/>
      <w:r>
        <w:t>makemigrations</w:t>
      </w:r>
      <w:proofErr w:type="spellEnd"/>
    </w:p>
    <w:p w14:paraId="79AB133D" w14:textId="77777777" w:rsidR="008B7B17" w:rsidRDefault="00A24FCD">
      <w:pPr>
        <w:pStyle w:val="CodeBlock"/>
      </w:pPr>
      <w:r>
        <w:t>python manage.py migrate</w:t>
      </w:r>
    </w:p>
    <w:p w14:paraId="330E0C1D" w14:textId="77777777" w:rsidR="008B7B17" w:rsidRDefault="008B7B17">
      <w:pPr>
        <w:pStyle w:val="CodeBlock"/>
      </w:pPr>
    </w:p>
    <w:p w14:paraId="3CF37F3D" w14:textId="77777777" w:rsidR="008B7B17" w:rsidRDefault="00A24FCD">
      <w:pPr>
        <w:pStyle w:val="CodeBlock"/>
      </w:pPr>
      <w:r>
        <w:t># 6. Create superuser</w:t>
      </w:r>
    </w:p>
    <w:p w14:paraId="646524AB" w14:textId="77777777" w:rsidR="008B7B17" w:rsidRDefault="00A24FCD">
      <w:pPr>
        <w:pStyle w:val="CodeBlock"/>
      </w:pPr>
      <w:r>
        <w:t xml:space="preserve">python manage.py </w:t>
      </w:r>
      <w:proofErr w:type="spellStart"/>
      <w:r>
        <w:t>createsuperuser</w:t>
      </w:r>
      <w:proofErr w:type="spellEnd"/>
    </w:p>
    <w:p w14:paraId="173CA856" w14:textId="77777777" w:rsidR="008B7B17" w:rsidRDefault="008B7B17">
      <w:pPr>
        <w:pStyle w:val="CodeBlock"/>
      </w:pPr>
    </w:p>
    <w:p w14:paraId="0D12BA85" w14:textId="77777777" w:rsidR="008B7B17" w:rsidRDefault="00A24FCD">
      <w:pPr>
        <w:pStyle w:val="CodeBlock"/>
      </w:pPr>
      <w:r>
        <w:lastRenderedPageBreak/>
        <w:t># 7. Start development server</w:t>
      </w:r>
    </w:p>
    <w:p w14:paraId="228A3A8A" w14:textId="77777777" w:rsidR="008B7B17" w:rsidRDefault="00A24FCD">
      <w:pPr>
        <w:pStyle w:val="CodeBlock"/>
      </w:pPr>
      <w:r>
        <w:t xml:space="preserve">python manage.py </w:t>
      </w:r>
      <w:proofErr w:type="spellStart"/>
      <w:r>
        <w:t>runserver</w:t>
      </w:r>
      <w:proofErr w:type="spellEnd"/>
    </w:p>
    <w:p w14:paraId="2BF478C8" w14:textId="77777777" w:rsidR="008B7B17" w:rsidRDefault="008B7B17">
      <w:pPr>
        <w:pStyle w:val="CodeBlock"/>
      </w:pPr>
    </w:p>
    <w:p w14:paraId="5CCA506B" w14:textId="77777777" w:rsidR="008B7B17" w:rsidRDefault="00A24FCD">
      <w:pPr>
        <w:pStyle w:val="CodeBlock"/>
      </w:pPr>
      <w:r>
        <w:t># Server r</w:t>
      </w:r>
      <w:r>
        <w:t>uns at http://127.0.0.1:8000/</w:t>
      </w:r>
    </w:p>
    <w:p w14:paraId="587C08D0" w14:textId="77777777" w:rsidR="008B7B17" w:rsidRDefault="00A24FCD">
      <w:pPr>
        <w:pStyle w:val="Heading3"/>
      </w:pPr>
      <w:bookmarkStart w:id="77" w:name="_Toc243528275"/>
      <w:r>
        <w:t>Appendix C: Frontend Setup:</w:t>
      </w:r>
      <w:bookmarkEnd w:id="77"/>
    </w:p>
    <w:p w14:paraId="296AFBA4" w14:textId="77777777" w:rsidR="008B7B17" w:rsidRDefault="00A24FCD">
      <w:pPr>
        <w:pStyle w:val="CodeBlock"/>
      </w:pPr>
      <w:r>
        <w:t># 1. Navigate to frontend directory</w:t>
      </w:r>
    </w:p>
    <w:p w14:paraId="08448186" w14:textId="77777777" w:rsidR="008B7B17" w:rsidRDefault="00A24FCD">
      <w:pPr>
        <w:pStyle w:val="CodeBlock"/>
      </w:pPr>
      <w:r>
        <w:t>cd Postit/frontend</w:t>
      </w:r>
    </w:p>
    <w:p w14:paraId="472994F9" w14:textId="77777777" w:rsidR="008B7B17" w:rsidRDefault="008B7B17">
      <w:pPr>
        <w:pStyle w:val="CodeBlock"/>
      </w:pPr>
    </w:p>
    <w:p w14:paraId="2144DD24" w14:textId="77777777" w:rsidR="008B7B17" w:rsidRDefault="00A24FCD">
      <w:pPr>
        <w:pStyle w:val="CodeBlock"/>
      </w:pPr>
      <w:r>
        <w:t># 2. Start a local static server or the configured development server</w:t>
      </w:r>
    </w:p>
    <w:p w14:paraId="69E468E5" w14:textId="77777777" w:rsidR="008B7B17" w:rsidRDefault="00A24FCD">
      <w:pPr>
        <w:pStyle w:val="CodeBlock"/>
      </w:pPr>
      <w:r>
        <w:t xml:space="preserve">python -m </w:t>
      </w:r>
      <w:proofErr w:type="spellStart"/>
      <w:proofErr w:type="gramStart"/>
      <w:r>
        <w:t>http.server</w:t>
      </w:r>
      <w:proofErr w:type="spellEnd"/>
      <w:proofErr w:type="gramEnd"/>
      <w:r>
        <w:t xml:space="preserve"> 5500</w:t>
      </w:r>
    </w:p>
    <w:p w14:paraId="7A990995" w14:textId="77777777" w:rsidR="008B7B17" w:rsidRDefault="008B7B17">
      <w:pPr>
        <w:pStyle w:val="CodeBlock"/>
      </w:pPr>
    </w:p>
    <w:p w14:paraId="5C1184A6" w14:textId="77777777" w:rsidR="008B7B17" w:rsidRDefault="00A24FCD">
      <w:pPr>
        <w:pStyle w:val="CodeBlock"/>
      </w:pPr>
      <w:r>
        <w:t># Frontend runs at http://127.0.0.1:5500/</w:t>
      </w:r>
    </w:p>
    <w:p w14:paraId="271AC752" w14:textId="77777777" w:rsidR="008B7B17" w:rsidRDefault="00A24FCD">
      <w:pPr>
        <w:pStyle w:val="Heading3"/>
      </w:pPr>
      <w:bookmarkStart w:id="78" w:name="_Toc243528276"/>
      <w:r>
        <w:t>Ap</w:t>
      </w:r>
      <w:r>
        <w:t>pendix D: Media and Search Assumptions:</w:t>
      </w:r>
      <w:bookmarkEnd w:id="78"/>
    </w:p>
    <w:p w14:paraId="495D67A9" w14:textId="77777777" w:rsidR="008B7B17" w:rsidRDefault="00A24FCD">
      <w:pPr>
        <w:pStyle w:val="ListBullet"/>
        <w:spacing w:after="40"/>
      </w:pPr>
      <w:r>
        <w:t>The first implementation uses normal browser uploads and server-side validation. Exact file-size and per-post image limits should be kept configurable so the project can tune them during implementation.</w:t>
      </w:r>
    </w:p>
    <w:p w14:paraId="1F5E9431" w14:textId="77777777" w:rsidR="008B7B17" w:rsidRDefault="00A24FCD">
      <w:pPr>
        <w:pStyle w:val="ListBullet"/>
        <w:spacing w:after="40"/>
      </w:pPr>
      <w:r>
        <w:t>User search i</w:t>
      </w:r>
      <w:r>
        <w:t>s primarily username/name based; post search is text based with optional author and date filters. The project does not depend on an external search engine.</w:t>
      </w:r>
    </w:p>
    <w:p w14:paraId="0A67CE75" w14:textId="77777777" w:rsidR="008B7B17" w:rsidRDefault="00A24FCD">
      <w:pPr>
        <w:pStyle w:val="ListBullet"/>
        <w:spacing w:after="40"/>
      </w:pPr>
      <w:r>
        <w:t>Notifications are stored in PostgreSQL and retrieved through REST APIs. WebSocket delivery is not re</w:t>
      </w:r>
      <w:r>
        <w:t>quired for this version.</w:t>
      </w:r>
    </w:p>
    <w:p w14:paraId="4B6809E3" w14:textId="77777777" w:rsidR="008B7B17" w:rsidRDefault="00A24FCD">
      <w:pPr>
        <w:pStyle w:val="ListBullet"/>
        <w:spacing w:after="40"/>
      </w:pPr>
      <w:r>
        <w:t>The database remains the source of truth for user, post, comment, relationship, media, and notification state.</w:t>
      </w:r>
    </w:p>
    <w:p w14:paraId="715029D2" w14:textId="77777777" w:rsidR="008B7B17" w:rsidRDefault="00A24FCD">
      <w:pPr>
        <w:pStyle w:val="Heading3"/>
      </w:pPr>
      <w:bookmarkStart w:id="79" w:name="_Toc243528277"/>
      <w:r>
        <w:t>Appendix E: Administrator Setup and Responsibilities</w:t>
      </w:r>
      <w:bookmarkEnd w:id="79"/>
    </w:p>
    <w:p w14:paraId="2B614DC2" w14:textId="77777777" w:rsidR="008B7B17" w:rsidRDefault="00A24FCD">
      <w:r>
        <w:t xml:space="preserve">1. Create an administrator using Django management commands or </w:t>
      </w:r>
      <w:r>
        <w:t>the project-approved admin provisioning process.</w:t>
      </w:r>
    </w:p>
    <w:p w14:paraId="4EF0D7AE" w14:textId="77777777" w:rsidR="008B7B17" w:rsidRDefault="00A24FCD">
      <w:r>
        <w:t>2. Set the account role to admin through the secure backend/admin interface.</w:t>
      </w:r>
    </w:p>
    <w:p w14:paraId="088EFDA3" w14:textId="77777777" w:rsidR="008B7B17" w:rsidRDefault="00A24FCD">
      <w:r>
        <w:t>3. Do not store admin passwords, secret keys, or API tokens inside the repository.</w:t>
      </w:r>
    </w:p>
    <w:p w14:paraId="70A51E5E" w14:textId="77777777" w:rsidR="008B7B17" w:rsidRDefault="00A24FCD">
      <w:r>
        <w:t>4. Test admin access separately from normal use</w:t>
      </w:r>
      <w:r>
        <w:t>r access before deployment.</w:t>
      </w:r>
    </w:p>
    <w:p w14:paraId="098AF948" w14:textId="77777777" w:rsidR="008B7B17" w:rsidRDefault="00A24FCD">
      <w:r>
        <w:t>5. Review audit logs after moderation actions to confirm that actor, action, target, and timestamp were recorded.</w:t>
      </w:r>
    </w:p>
    <w:p w14:paraId="3389FFD2" w14:textId="77777777" w:rsidR="008B7B17" w:rsidRDefault="00A24FCD">
      <w:r>
        <w:t>6. Do not use the admin account for ordinary social activity; keep administrative actions clearly separated from n</w:t>
      </w:r>
      <w:r>
        <w:t>ormal user actions.</w:t>
      </w:r>
    </w:p>
    <w:sectPr w:rsidR="008B7B17" w:rsidSect="00005C58">
      <w:foot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0DAA6" w14:textId="77777777" w:rsidR="00A24FCD" w:rsidRDefault="00A24FCD">
      <w:pPr>
        <w:spacing w:line="240" w:lineRule="auto"/>
      </w:pPr>
      <w:r>
        <w:separator/>
      </w:r>
    </w:p>
  </w:endnote>
  <w:endnote w:type="continuationSeparator" w:id="0">
    <w:p w14:paraId="7FB3AB46" w14:textId="77777777" w:rsidR="00A24FCD" w:rsidRDefault="00A24F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3B4B3" w14:textId="78A8095F" w:rsidR="008B7B17" w:rsidRDefault="00A24FCD">
    <w:pPr>
      <w:pStyle w:val="Footer"/>
      <w:jc w:val="center"/>
    </w:pPr>
    <w:r>
      <w:t>Postit</w:t>
    </w:r>
    <w:r w:rsidR="00B04653">
      <w:t xml:space="preserve"> - </w:t>
    </w:r>
    <w:r>
      <w:t xml:space="preserve">Project Documentation | Page </w:t>
    </w:r>
    <w:r>
      <w:fldChar w:fldCharType="begin"/>
    </w:r>
    <w:r>
      <w:instrText>PAGE</w:instrText>
    </w:r>
    <w:r>
      <w:fldChar w:fldCharType="separate"/>
    </w:r>
    <w:r w:rsidR="00B046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B90D1" w14:textId="77777777" w:rsidR="00A24FCD" w:rsidRDefault="00A24FCD">
      <w:pPr>
        <w:spacing w:after="0"/>
      </w:pPr>
      <w:r>
        <w:separator/>
      </w:r>
    </w:p>
  </w:footnote>
  <w:footnote w:type="continuationSeparator" w:id="0">
    <w:p w14:paraId="3A221198" w14:textId="77777777" w:rsidR="00A24FCD" w:rsidRDefault="00A24F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5382F11"/>
    <w:multiLevelType w:val="hybridMultilevel"/>
    <w:tmpl w:val="C696F8DE"/>
    <w:lvl w:ilvl="0" w:tplc="4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C2E3FF6"/>
    <w:multiLevelType w:val="hybridMultilevel"/>
    <w:tmpl w:val="18362F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486507E"/>
    <w:multiLevelType w:val="hybridMultilevel"/>
    <w:tmpl w:val="4D1A3198"/>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25BA0081"/>
    <w:multiLevelType w:val="hybridMultilevel"/>
    <w:tmpl w:val="EF7AA5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296E1F65"/>
    <w:multiLevelType w:val="hybridMultilevel"/>
    <w:tmpl w:val="209AFB1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3368492A"/>
    <w:multiLevelType w:val="hybridMultilevel"/>
    <w:tmpl w:val="41B429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527575D"/>
    <w:multiLevelType w:val="hybridMultilevel"/>
    <w:tmpl w:val="9732D3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EAA3CE9"/>
    <w:multiLevelType w:val="hybridMultilevel"/>
    <w:tmpl w:val="E23A7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3F642879"/>
    <w:multiLevelType w:val="hybridMultilevel"/>
    <w:tmpl w:val="D8AA7C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EFE3EAF"/>
    <w:multiLevelType w:val="hybridMultilevel"/>
    <w:tmpl w:val="F8D23C0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56F23946"/>
    <w:multiLevelType w:val="hybridMultilevel"/>
    <w:tmpl w:val="D1A8A4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9E845A3"/>
    <w:multiLevelType w:val="hybridMultilevel"/>
    <w:tmpl w:val="5FB631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72771992"/>
    <w:multiLevelType w:val="hybridMultilevel"/>
    <w:tmpl w:val="487C13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78FB7EFF"/>
    <w:multiLevelType w:val="hybridMultilevel"/>
    <w:tmpl w:val="BA9EE5E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10"/>
  </w:num>
  <w:num w:numId="9">
    <w:abstractNumId w:val="16"/>
  </w:num>
  <w:num w:numId="10">
    <w:abstractNumId w:val="19"/>
  </w:num>
  <w:num w:numId="11">
    <w:abstractNumId w:val="17"/>
  </w:num>
  <w:num w:numId="12">
    <w:abstractNumId w:val="9"/>
  </w:num>
  <w:num w:numId="13">
    <w:abstractNumId w:val="18"/>
  </w:num>
  <w:num w:numId="14">
    <w:abstractNumId w:val="7"/>
  </w:num>
  <w:num w:numId="15">
    <w:abstractNumId w:val="12"/>
  </w:num>
  <w:num w:numId="16">
    <w:abstractNumId w:val="11"/>
  </w:num>
  <w:num w:numId="17">
    <w:abstractNumId w:val="15"/>
  </w:num>
  <w:num w:numId="18">
    <w:abstractNumId w:val="13"/>
  </w:num>
  <w:num w:numId="19">
    <w:abstractNumId w:val="8"/>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58"/>
    <w:rsid w:val="00034616"/>
    <w:rsid w:val="000406DF"/>
    <w:rsid w:val="0006063C"/>
    <w:rsid w:val="0006780A"/>
    <w:rsid w:val="000B7D57"/>
    <w:rsid w:val="0015074B"/>
    <w:rsid w:val="0029639D"/>
    <w:rsid w:val="00310646"/>
    <w:rsid w:val="00326F90"/>
    <w:rsid w:val="00486754"/>
    <w:rsid w:val="004C7BA7"/>
    <w:rsid w:val="005703FC"/>
    <w:rsid w:val="0067141B"/>
    <w:rsid w:val="008B7B17"/>
    <w:rsid w:val="00944D82"/>
    <w:rsid w:val="009709E5"/>
    <w:rsid w:val="00A24FCD"/>
    <w:rsid w:val="00A9101B"/>
    <w:rsid w:val="00AA1D8D"/>
    <w:rsid w:val="00AF735A"/>
    <w:rsid w:val="00B04653"/>
    <w:rsid w:val="00B47730"/>
    <w:rsid w:val="00B56D65"/>
    <w:rsid w:val="00CB0664"/>
    <w:rsid w:val="00F86CA5"/>
    <w:rsid w:val="00FA74A7"/>
    <w:rsid w:val="00FC693F"/>
    <w:rsid w:val="45A12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6687FA"/>
  <w14:defaultImageDpi w14:val="300"/>
  <w15:docId w15:val="{AD0F3C57-56AB-4281-96EF-B193A4D3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odeBlock">
    <w:name w:val="CodeBlock"/>
    <w:pPr>
      <w:spacing w:line="276" w:lineRule="auto"/>
      <w:ind w:left="360"/>
    </w:pPr>
    <w:rPr>
      <w:rFonts w:ascii="Consolas" w:hAnsi="Consolas"/>
      <w:sz w:val="18"/>
      <w:szCs w:val="22"/>
      <w:lang w:val="en-US" w:eastAsia="en-US"/>
    </w:rPr>
  </w:style>
  <w:style w:type="character" w:styleId="Hyperlink">
    <w:name w:val="Hyperlink"/>
    <w:basedOn w:val="DefaultParagraphFont"/>
    <w:uiPriority w:val="99"/>
    <w:unhideWhenUsed/>
    <w:rsid w:val="0006780A"/>
    <w:rPr>
      <w:color w:val="0000FF" w:themeColor="hyperlink"/>
      <w:u w:val="single"/>
    </w:rPr>
  </w:style>
  <w:style w:type="character" w:styleId="UnresolvedMention">
    <w:name w:val="Unresolved Mention"/>
    <w:basedOn w:val="DefaultParagraphFont"/>
    <w:uiPriority w:val="99"/>
    <w:semiHidden/>
    <w:unhideWhenUsed/>
    <w:rsid w:val="0006780A"/>
    <w:rPr>
      <w:color w:val="605E5C"/>
      <w:shd w:val="clear" w:color="auto" w:fill="E1DFDD"/>
    </w:rPr>
  </w:style>
  <w:style w:type="character" w:customStyle="1" w:styleId="NoSpacingChar">
    <w:name w:val="No Spacing Char"/>
    <w:basedOn w:val="DefaultParagraphFont"/>
    <w:link w:val="NoSpacing"/>
    <w:uiPriority w:val="1"/>
    <w:rsid w:val="00F86CA5"/>
    <w:rPr>
      <w:sz w:val="22"/>
      <w:szCs w:val="22"/>
      <w:lang w:val="en-US" w:eastAsia="en-US"/>
    </w:rPr>
  </w:style>
  <w:style w:type="paragraph" w:styleId="TOC1">
    <w:name w:val="toc 1"/>
    <w:basedOn w:val="Normal"/>
    <w:next w:val="Normal"/>
    <w:autoRedefine/>
    <w:uiPriority w:val="39"/>
    <w:unhideWhenUsed/>
    <w:rsid w:val="00486754"/>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486754"/>
    <w:pPr>
      <w:spacing w:after="0"/>
      <w:ind w:left="210"/>
    </w:pPr>
    <w:rPr>
      <w:rFonts w:asciiTheme="minorHAnsi" w:hAnsiTheme="minorHAnsi"/>
      <w:smallCaps/>
      <w:sz w:val="20"/>
      <w:szCs w:val="20"/>
    </w:rPr>
  </w:style>
  <w:style w:type="paragraph" w:styleId="TOC3">
    <w:name w:val="toc 3"/>
    <w:basedOn w:val="Normal"/>
    <w:next w:val="Normal"/>
    <w:autoRedefine/>
    <w:uiPriority w:val="39"/>
    <w:unhideWhenUsed/>
    <w:rsid w:val="00486754"/>
    <w:pPr>
      <w:spacing w:after="0"/>
      <w:ind w:left="420"/>
    </w:pPr>
    <w:rPr>
      <w:rFonts w:asciiTheme="minorHAnsi" w:hAnsiTheme="minorHAnsi"/>
      <w:i/>
      <w:iCs/>
      <w:sz w:val="20"/>
      <w:szCs w:val="20"/>
    </w:rPr>
  </w:style>
  <w:style w:type="paragraph" w:styleId="TOC4">
    <w:name w:val="toc 4"/>
    <w:basedOn w:val="Normal"/>
    <w:next w:val="Normal"/>
    <w:autoRedefine/>
    <w:uiPriority w:val="39"/>
    <w:unhideWhenUsed/>
    <w:rsid w:val="00486754"/>
    <w:pPr>
      <w:spacing w:after="0"/>
      <w:ind w:left="630"/>
    </w:pPr>
    <w:rPr>
      <w:rFonts w:asciiTheme="minorHAnsi" w:hAnsiTheme="minorHAnsi"/>
      <w:sz w:val="18"/>
      <w:szCs w:val="18"/>
    </w:rPr>
  </w:style>
  <w:style w:type="paragraph" w:styleId="TOC5">
    <w:name w:val="toc 5"/>
    <w:basedOn w:val="Normal"/>
    <w:next w:val="Normal"/>
    <w:autoRedefine/>
    <w:uiPriority w:val="39"/>
    <w:unhideWhenUsed/>
    <w:rsid w:val="00486754"/>
    <w:pPr>
      <w:spacing w:after="0"/>
      <w:ind w:left="840"/>
    </w:pPr>
    <w:rPr>
      <w:rFonts w:asciiTheme="minorHAnsi" w:hAnsiTheme="minorHAnsi"/>
      <w:sz w:val="18"/>
      <w:szCs w:val="18"/>
    </w:rPr>
  </w:style>
  <w:style w:type="paragraph" w:styleId="TOC6">
    <w:name w:val="toc 6"/>
    <w:basedOn w:val="Normal"/>
    <w:next w:val="Normal"/>
    <w:autoRedefine/>
    <w:uiPriority w:val="39"/>
    <w:unhideWhenUsed/>
    <w:rsid w:val="00486754"/>
    <w:pPr>
      <w:spacing w:after="0"/>
      <w:ind w:left="1050"/>
    </w:pPr>
    <w:rPr>
      <w:rFonts w:asciiTheme="minorHAnsi" w:hAnsiTheme="minorHAnsi"/>
      <w:sz w:val="18"/>
      <w:szCs w:val="18"/>
    </w:rPr>
  </w:style>
  <w:style w:type="paragraph" w:styleId="TOC7">
    <w:name w:val="toc 7"/>
    <w:basedOn w:val="Normal"/>
    <w:next w:val="Normal"/>
    <w:autoRedefine/>
    <w:uiPriority w:val="39"/>
    <w:unhideWhenUsed/>
    <w:rsid w:val="00486754"/>
    <w:pPr>
      <w:spacing w:after="0"/>
      <w:ind w:left="1260"/>
    </w:pPr>
    <w:rPr>
      <w:rFonts w:asciiTheme="minorHAnsi" w:hAnsiTheme="minorHAnsi"/>
      <w:sz w:val="18"/>
      <w:szCs w:val="18"/>
    </w:rPr>
  </w:style>
  <w:style w:type="paragraph" w:styleId="TOC8">
    <w:name w:val="toc 8"/>
    <w:basedOn w:val="Normal"/>
    <w:next w:val="Normal"/>
    <w:autoRedefine/>
    <w:uiPriority w:val="39"/>
    <w:unhideWhenUsed/>
    <w:rsid w:val="00486754"/>
    <w:pPr>
      <w:spacing w:after="0"/>
      <w:ind w:left="1470"/>
    </w:pPr>
    <w:rPr>
      <w:rFonts w:asciiTheme="minorHAnsi" w:hAnsiTheme="minorHAnsi"/>
      <w:sz w:val="18"/>
      <w:szCs w:val="18"/>
    </w:rPr>
  </w:style>
  <w:style w:type="paragraph" w:styleId="TOC9">
    <w:name w:val="toc 9"/>
    <w:basedOn w:val="Normal"/>
    <w:next w:val="Normal"/>
    <w:autoRedefine/>
    <w:uiPriority w:val="39"/>
    <w:unhideWhenUsed/>
    <w:rsid w:val="00486754"/>
    <w:pPr>
      <w:spacing w:after="0"/>
      <w:ind w:left="168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ShoaibSikder/POSTi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55149A401F4BE4A55ED85E0BD3C988"/>
        <w:category>
          <w:name w:val="General"/>
          <w:gallery w:val="placeholder"/>
        </w:category>
        <w:types>
          <w:type w:val="bbPlcHdr"/>
        </w:types>
        <w:behaviors>
          <w:behavior w:val="content"/>
        </w:behaviors>
        <w:guid w:val="{9CDFF6D5-A9D8-4543-BE00-226345E4CC93}"/>
      </w:docPartPr>
      <w:docPartBody>
        <w:p w:rsidR="00000000" w:rsidRDefault="00541C98" w:rsidP="00541C98">
          <w:pPr>
            <w:pStyle w:val="8455149A401F4BE4A55ED85E0BD3C988"/>
          </w:pPr>
          <w:r>
            <w:rPr>
              <w:rFonts w:asciiTheme="majorHAnsi" w:eastAsiaTheme="majorEastAsia" w:hAnsiTheme="majorHAnsi" w:cstheme="majorBidi"/>
              <w:caps/>
              <w:color w:val="4472C4" w:themeColor="accent1"/>
              <w:sz w:val="80"/>
              <w:szCs w:val="80"/>
            </w:rPr>
            <w:t>[Document title]</w:t>
          </w:r>
        </w:p>
      </w:docPartBody>
    </w:docPart>
    <w:docPart>
      <w:docPartPr>
        <w:name w:val="5657FE5833194F8891B8CEC91D68DB86"/>
        <w:category>
          <w:name w:val="General"/>
          <w:gallery w:val="placeholder"/>
        </w:category>
        <w:types>
          <w:type w:val="bbPlcHdr"/>
        </w:types>
        <w:behaviors>
          <w:behavior w:val="content"/>
        </w:behaviors>
        <w:guid w:val="{D877ABB9-5984-4C89-8239-2BF39C318CC7}"/>
      </w:docPartPr>
      <w:docPartBody>
        <w:p w:rsidR="00000000" w:rsidRDefault="00541C98" w:rsidP="00541C98">
          <w:pPr>
            <w:pStyle w:val="5657FE5833194F8891B8CEC91D68DB8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C98"/>
    <w:rsid w:val="00541C98"/>
    <w:rsid w:val="00A214C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B9156D54704FD085EC39D317B9DDE3">
    <w:name w:val="49B9156D54704FD085EC39D317B9DDE3"/>
    <w:rsid w:val="00541C98"/>
  </w:style>
  <w:style w:type="paragraph" w:customStyle="1" w:styleId="BFB1C5EB25E8419FABE1890D99ED5BA9">
    <w:name w:val="BFB1C5EB25E8419FABE1890D99ED5BA9"/>
    <w:rsid w:val="00541C98"/>
  </w:style>
  <w:style w:type="paragraph" w:customStyle="1" w:styleId="8455149A401F4BE4A55ED85E0BD3C988">
    <w:name w:val="8455149A401F4BE4A55ED85E0BD3C988"/>
    <w:rsid w:val="00541C98"/>
  </w:style>
  <w:style w:type="paragraph" w:customStyle="1" w:styleId="5657FE5833194F8891B8CEC91D68DB86">
    <w:name w:val="5657FE5833194F8891B8CEC91D68DB86"/>
    <w:rsid w:val="00541C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2026-10-22T00:00:00</PublishDate>
  <Abstract/>
  <CompanyAddress>Lucknow,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33</Pages>
  <Words>8375</Words>
  <Characters>47744</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Postit Project Documentation</vt:lpstr>
    </vt:vector>
  </TitlesOfParts>
  <Company>Code alpha</Company>
  <LinksUpToDate>false</LinksUpToDate>
  <CharactersWithSpaces>56007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Postit Project Documentation</dc:title>
  <dc:subject>Code Alpha</dc:subject>
  <dc:creator>MD. Shoaib Sikder</dc:creator>
  <cp:keywords/>
  <dc:description/>
  <cp:lastModifiedBy>Shoaib Sikder</cp:lastModifiedBy>
  <cp:revision>23</cp:revision>
  <dcterms:created xsi:type="dcterms:W3CDTF">2013-12-23T23:15:00Z</dcterms:created>
  <dcterms:modified xsi:type="dcterms:W3CDTF">2026-10-21T20:23:00Z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eyJoZGlkIjoiNjE2OTBhMmQ2OTEzNTE5NTUwZGMwYzRhOTdkNWI5OGIiLCJ1c2VySWQiOiIzMTc4NzQ4Njg1Mjc0In0=</vt:lpwstr>
  </property>
  <property fmtid="{D5CDD505-2E9C-101B-9397-08002B2CF9AE}" pid="3" name="KSOProductBuildVer">
    <vt:lpwstr>1033-12.1.0.29162</vt:lpwstr>
  </property>
  <property fmtid="{D5CDD505-2E9C-101B-9397-08002B2CF9AE}" pid="4" name="ICV">
    <vt:lpwstr>A7D2E4CF25324A4AB04A2FD83C5C955B_12</vt:lpwstr>
  </property>
</Properties>
</file>